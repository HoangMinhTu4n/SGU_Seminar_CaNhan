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F38B5">
      <w:pPr>
        <w:ind w:firstLine="357"/>
      </w:pPr>
      <w:r>
        <w:drawing>
          <wp:anchor distT="0" distB="0" distL="114300" distR="114300" simplePos="0" relativeHeight="251660288" behindDoc="0" locked="0" layoutInCell="1" allowOverlap="1">
            <wp:simplePos x="0" y="0"/>
            <wp:positionH relativeFrom="margin">
              <wp:align>center</wp:align>
            </wp:positionH>
            <wp:positionV relativeFrom="margin">
              <wp:align>top</wp:align>
            </wp:positionV>
            <wp:extent cx="5731510" cy="1320800"/>
            <wp:effectExtent l="0" t="0" r="635" b="0"/>
            <wp:wrapSquare wrapText="bothSides"/>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7"/>
                    <a:srcRect/>
                    <a:stretch>
                      <a:fillRect/>
                    </a:stretch>
                  </pic:blipFill>
                  <pic:spPr>
                    <a:xfrm>
                      <a:off x="0" y="0"/>
                      <a:ext cx="5731200" cy="1320800"/>
                    </a:xfrm>
                    <a:prstGeom prst="rect">
                      <a:avLst/>
                    </a:prstGeom>
                  </pic:spPr>
                </pic:pic>
              </a:graphicData>
            </a:graphic>
          </wp:anchor>
        </w:drawing>
      </w:r>
    </w:p>
    <w:p w14:paraId="298978D7">
      <w:pPr>
        <w:ind w:firstLine="357"/>
        <w:jc w:val="center"/>
        <w:rPr>
          <w:b/>
          <w:sz w:val="62"/>
          <w:szCs w:val="62"/>
        </w:rPr>
      </w:pPr>
    </w:p>
    <w:p w14:paraId="6F71D679">
      <w:pPr>
        <w:ind w:left="0"/>
        <w:rPr>
          <w:b/>
          <w:sz w:val="62"/>
          <w:szCs w:val="62"/>
        </w:rPr>
      </w:pPr>
    </w:p>
    <w:p w14:paraId="1D19C1F2">
      <w:pPr>
        <w:jc w:val="both"/>
        <w:rPr>
          <w:b/>
          <w:sz w:val="52"/>
          <w:szCs w:val="52"/>
        </w:rPr>
      </w:pPr>
    </w:p>
    <w:p w14:paraId="1058200F">
      <w:pPr>
        <w:jc w:val="both"/>
        <w:rPr>
          <w:b/>
          <w:sz w:val="52"/>
          <w:szCs w:val="52"/>
        </w:rPr>
      </w:pPr>
    </w:p>
    <w:p w14:paraId="18AA1071">
      <w:pPr>
        <w:jc w:val="both"/>
        <w:rPr>
          <w:b/>
          <w:sz w:val="52"/>
          <w:szCs w:val="52"/>
        </w:rPr>
      </w:pPr>
    </w:p>
    <w:p w14:paraId="3CE114ED">
      <w:pPr>
        <w:ind w:firstLine="357"/>
        <w:jc w:val="center"/>
        <w:rPr>
          <w:rFonts w:hint="default"/>
          <w:b/>
          <w:sz w:val="52"/>
          <w:szCs w:val="52"/>
          <w:lang w:val="vi-VN"/>
        </w:rPr>
      </w:pPr>
      <w:r>
        <w:rPr>
          <w:rFonts w:hint="default"/>
          <w:b/>
          <w:sz w:val="52"/>
          <w:szCs w:val="52"/>
          <w:lang w:val="vi-VN"/>
        </w:rPr>
        <w:t>BÁO CÁO</w:t>
      </w:r>
    </w:p>
    <w:p w14:paraId="3C13AF60">
      <w:pPr>
        <w:ind w:firstLine="357"/>
        <w:jc w:val="center"/>
        <w:rPr>
          <w:rFonts w:hint="default"/>
          <w:b/>
          <w:sz w:val="62"/>
          <w:szCs w:val="62"/>
          <w:lang w:val="vi-VN"/>
        </w:rPr>
      </w:pPr>
      <w:r>
        <w:rPr>
          <w:b/>
          <w:sz w:val="52"/>
          <w:szCs w:val="52"/>
        </w:rPr>
        <w:t xml:space="preserve">MÔN HỌC: </w:t>
      </w:r>
      <w:r>
        <w:rPr>
          <w:rFonts w:hint="default"/>
          <w:b/>
          <w:sz w:val="52"/>
          <w:szCs w:val="52"/>
          <w:lang w:val="vi-VN"/>
        </w:rPr>
        <w:t>SEMINAR CHUYÊN ĐỀ</w:t>
      </w:r>
    </w:p>
    <w:p w14:paraId="55994668">
      <w:pPr>
        <w:ind w:left="714"/>
        <w:jc w:val="center"/>
        <w:rPr>
          <w:b/>
          <w:sz w:val="38"/>
          <w:szCs w:val="38"/>
        </w:rPr>
      </w:pPr>
      <w:r>
        <w:rPr>
          <w:b/>
          <w:sz w:val="38"/>
          <w:szCs w:val="38"/>
        </w:rPr>
        <w:t>(Mã học phần: 8414</w:t>
      </w:r>
      <w:r>
        <w:rPr>
          <w:rFonts w:hint="default"/>
          <w:b/>
          <w:sz w:val="38"/>
          <w:szCs w:val="38"/>
          <w:lang w:val="vi-VN"/>
        </w:rPr>
        <w:t>82</w:t>
      </w:r>
      <w:r>
        <w:rPr>
          <w:b/>
          <w:sz w:val="38"/>
          <w:szCs w:val="38"/>
        </w:rPr>
        <w:t>)</w:t>
      </w:r>
    </w:p>
    <w:p w14:paraId="2243093D">
      <w:pPr>
        <w:ind w:left="180"/>
        <w:jc w:val="center"/>
        <w:rPr>
          <w:b/>
          <w:sz w:val="38"/>
          <w:szCs w:val="38"/>
        </w:rPr>
      </w:pPr>
    </w:p>
    <w:p w14:paraId="296265F1">
      <w:pPr>
        <w:ind w:left="180"/>
        <w:jc w:val="center"/>
        <w:rPr>
          <w:b/>
          <w:sz w:val="38"/>
          <w:szCs w:val="38"/>
        </w:rPr>
      </w:pPr>
    </w:p>
    <w:p w14:paraId="040C4D76">
      <w:pPr>
        <w:ind w:left="180"/>
        <w:jc w:val="center"/>
        <w:rPr>
          <w:rFonts w:hint="default"/>
          <w:b/>
          <w:sz w:val="38"/>
          <w:szCs w:val="38"/>
          <w:lang w:val="vi-VN"/>
        </w:rPr>
      </w:pPr>
      <w:r>
        <w:rPr>
          <w:b/>
          <w:sz w:val="38"/>
          <w:szCs w:val="38"/>
        </w:rPr>
        <w:br w:type="textWrapping"/>
      </w:r>
      <w:r>
        <w:rPr>
          <w:rFonts w:hint="default"/>
          <w:b/>
          <w:sz w:val="38"/>
          <w:szCs w:val="38"/>
          <w:lang w:val="vi-VN"/>
        </w:rPr>
        <w:t>ĐỀ TÀI: BÀI TẬP TUẦN 3</w:t>
      </w:r>
    </w:p>
    <w:p w14:paraId="2D26642C">
      <w:pPr>
        <w:ind w:left="0"/>
        <w:rPr>
          <w:b/>
          <w:sz w:val="38"/>
          <w:szCs w:val="38"/>
        </w:rPr>
      </w:pPr>
    </w:p>
    <w:p w14:paraId="766641DD">
      <w:pPr>
        <w:ind w:left="0"/>
        <w:rPr>
          <w:b/>
          <w:sz w:val="38"/>
          <w:szCs w:val="38"/>
        </w:rPr>
      </w:pPr>
    </w:p>
    <w:p w14:paraId="3F7B3A61">
      <w:pPr>
        <w:ind w:left="714"/>
        <w:jc w:val="both"/>
        <w:rPr>
          <w:b/>
          <w:sz w:val="38"/>
          <w:szCs w:val="38"/>
        </w:rPr>
      </w:pPr>
    </w:p>
    <w:p w14:paraId="4C531D6B">
      <w:pPr>
        <w:ind w:left="714"/>
        <w:jc w:val="both"/>
        <w:rPr>
          <w:b/>
          <w:sz w:val="38"/>
          <w:szCs w:val="38"/>
        </w:rPr>
      </w:pPr>
    </w:p>
    <w:p w14:paraId="4ACD3725">
      <w:pPr>
        <w:ind w:left="714"/>
        <w:jc w:val="both"/>
        <w:rPr>
          <w:b/>
          <w:sz w:val="38"/>
          <w:szCs w:val="38"/>
        </w:rPr>
      </w:pPr>
    </w:p>
    <w:p w14:paraId="5CE8215D">
      <w:pPr>
        <w:ind w:left="714"/>
        <w:jc w:val="both"/>
        <w:rPr>
          <w:b/>
          <w:sz w:val="38"/>
          <w:szCs w:val="38"/>
        </w:rPr>
      </w:pPr>
    </w:p>
    <w:p w14:paraId="21A0B32A">
      <w:pPr>
        <w:ind w:left="714"/>
        <w:jc w:val="both"/>
        <w:rPr>
          <w:rFonts w:hint="default"/>
          <w:b/>
          <w:i/>
          <w:color w:val="000000"/>
          <w:sz w:val="32"/>
          <w:szCs w:val="32"/>
          <w:lang w:val="vi-VN"/>
        </w:rPr>
      </w:pPr>
      <w:r>
        <w:rPr>
          <w:b/>
          <w:sz w:val="32"/>
          <w:szCs w:val="32"/>
        </w:rPr>
        <w:t xml:space="preserve">Giảng viên: </w:t>
      </w:r>
      <w:r>
        <w:rPr>
          <w:b/>
          <w:sz w:val="32"/>
          <w:szCs w:val="32"/>
        </w:rPr>
        <w:tab/>
      </w:r>
      <w:r>
        <w:rPr>
          <w:rFonts w:hint="default"/>
          <w:b/>
          <w:sz w:val="32"/>
          <w:szCs w:val="32"/>
          <w:lang w:val="vi-VN"/>
        </w:rPr>
        <w:t>Đỗ Như Tài</w:t>
      </w:r>
    </w:p>
    <w:p w14:paraId="587E0356">
      <w:pPr>
        <w:ind w:left="714"/>
        <w:jc w:val="both"/>
        <w:rPr>
          <w:b/>
          <w:sz w:val="32"/>
          <w:szCs w:val="32"/>
        </w:rPr>
      </w:pPr>
      <w:r>
        <w:rPr>
          <w:b/>
          <w:sz w:val="32"/>
          <w:szCs w:val="32"/>
        </w:rPr>
        <w:t>Lớp:</w:t>
      </w:r>
      <w:r>
        <w:rPr>
          <w:b/>
          <w:sz w:val="32"/>
          <w:szCs w:val="32"/>
        </w:rPr>
        <w:tab/>
      </w:r>
      <w:r>
        <w:rPr>
          <w:b/>
          <w:sz w:val="32"/>
          <w:szCs w:val="32"/>
        </w:rPr>
        <w:tab/>
      </w:r>
      <w:r>
        <w:rPr>
          <w:b/>
          <w:sz w:val="32"/>
          <w:szCs w:val="32"/>
        </w:rPr>
        <w:tab/>
      </w:r>
      <w:r>
        <w:rPr>
          <w:b/>
          <w:sz w:val="32"/>
          <w:szCs w:val="32"/>
        </w:rPr>
        <w:t xml:space="preserve">DCT122C3 </w:t>
      </w:r>
    </w:p>
    <w:p w14:paraId="0B99934D">
      <w:pPr>
        <w:ind w:left="714"/>
        <w:jc w:val="both"/>
        <w:rPr>
          <w:rFonts w:hint="default"/>
          <w:b/>
          <w:sz w:val="32"/>
          <w:szCs w:val="32"/>
          <w:lang w:val="en-US"/>
        </w:rPr>
      </w:pPr>
      <w:r>
        <w:rPr>
          <w:b/>
          <w:sz w:val="32"/>
          <w:szCs w:val="32"/>
        </w:rPr>
        <w:t>Sinh viên:</w:t>
      </w:r>
      <w:r>
        <w:rPr>
          <w:b/>
          <w:sz w:val="32"/>
          <w:szCs w:val="32"/>
        </w:rPr>
        <w:tab/>
      </w:r>
      <w:r>
        <w:rPr>
          <w:b/>
          <w:sz w:val="32"/>
          <w:szCs w:val="32"/>
        </w:rPr>
        <w:tab/>
      </w:r>
      <w:r>
        <w:rPr>
          <w:rFonts w:hint="default"/>
          <w:b/>
          <w:sz w:val="32"/>
          <w:szCs w:val="32"/>
          <w:lang w:val="en-US"/>
        </w:rPr>
        <w:t>Hoàng Minh Tuấn</w:t>
      </w:r>
      <w:r>
        <w:rPr>
          <w:b/>
          <w:sz w:val="32"/>
          <w:szCs w:val="32"/>
        </w:rPr>
        <w:tab/>
      </w:r>
      <w:r>
        <w:rPr>
          <w:b/>
          <w:sz w:val="32"/>
          <w:szCs w:val="32"/>
        </w:rPr>
        <w:t>– 3122411</w:t>
      </w:r>
      <w:r>
        <w:rPr>
          <w:rFonts w:hint="default"/>
          <w:b/>
          <w:sz w:val="32"/>
          <w:szCs w:val="32"/>
          <w:lang w:val="en-US"/>
        </w:rPr>
        <w:t>232</w:t>
      </w:r>
    </w:p>
    <w:p w14:paraId="075C45EB">
      <w:pPr>
        <w:ind w:left="0"/>
        <w:rPr>
          <w:b/>
          <w:sz w:val="32"/>
          <w:szCs w:val="32"/>
        </w:rPr>
      </w:pPr>
    </w:p>
    <w:p w14:paraId="18D7A337">
      <w:pPr>
        <w:jc w:val="both"/>
        <w:rPr>
          <w:b/>
          <w:sz w:val="32"/>
          <w:szCs w:val="32"/>
        </w:rPr>
      </w:pPr>
    </w:p>
    <w:p w14:paraId="02326BDF">
      <w:pPr>
        <w:jc w:val="both"/>
        <w:rPr>
          <w:b/>
          <w:sz w:val="32"/>
          <w:szCs w:val="32"/>
        </w:rPr>
      </w:pPr>
    </w:p>
    <w:p w14:paraId="4F92FB13">
      <w:pPr>
        <w:jc w:val="both"/>
        <w:rPr>
          <w:b/>
          <w:sz w:val="32"/>
          <w:szCs w:val="32"/>
        </w:rPr>
      </w:pPr>
    </w:p>
    <w:p w14:paraId="0E4BC9B7">
      <w:pPr>
        <w:jc w:val="both"/>
        <w:rPr>
          <w:rFonts w:hint="default"/>
          <w:b/>
          <w:sz w:val="32"/>
          <w:szCs w:val="32"/>
          <w:lang w:val="en-US"/>
        </w:rPr>
      </w:pPr>
    </w:p>
    <w:p w14:paraId="7AA57E88">
      <w:pPr>
        <w:ind w:left="714"/>
        <w:jc w:val="center"/>
        <w:rPr>
          <w:b/>
          <w:sz w:val="32"/>
          <w:szCs w:val="32"/>
        </w:rPr>
      </w:pPr>
    </w:p>
    <w:p w14:paraId="5C960C14">
      <w:pPr>
        <w:ind w:left="0"/>
        <w:rPr>
          <w:color w:val="000000"/>
          <w:sz w:val="28"/>
          <w:szCs w:val="28"/>
        </w:rPr>
      </w:pPr>
    </w:p>
    <w:p w14:paraId="3E1F872E">
      <w:pPr>
        <w:ind w:left="0"/>
        <w:rPr>
          <w:color w:val="000000"/>
          <w:sz w:val="28"/>
          <w:szCs w:val="28"/>
        </w:rPr>
      </w:pPr>
    </w:p>
    <w:p w14:paraId="4AAECAC0">
      <w:pPr>
        <w:ind w:left="0"/>
        <w:rPr>
          <w:color w:val="000000"/>
          <w:sz w:val="28"/>
          <w:szCs w:val="28"/>
        </w:rPr>
      </w:pPr>
    </w:p>
    <w:p w14:paraId="6E4F2239">
      <w:pPr>
        <w:ind w:left="0"/>
        <w:rPr>
          <w:color w:val="000000"/>
          <w:sz w:val="28"/>
          <w:szCs w:val="28"/>
        </w:rPr>
      </w:pPr>
    </w:p>
    <w:p w14:paraId="5D4DC84F">
      <w:pPr>
        <w:ind w:left="714"/>
        <w:jc w:val="center"/>
        <w:rPr>
          <w:rFonts w:hint="default"/>
          <w:color w:val="000000"/>
          <w:sz w:val="28"/>
          <w:szCs w:val="28"/>
          <w:lang w:val="en-US"/>
        </w:rPr>
      </w:pPr>
      <w:r>
        <w:rPr>
          <w:color w:val="000000"/>
          <w:sz w:val="28"/>
          <w:szCs w:val="28"/>
        </w:rPr>
        <w:t xml:space="preserve">Thành phố Hồ Chí Minh, tháng </w:t>
      </w:r>
      <w:r>
        <w:rPr>
          <w:rFonts w:hint="default"/>
          <w:color w:val="000000"/>
          <w:sz w:val="28"/>
          <w:szCs w:val="28"/>
          <w:lang w:val="en-US"/>
        </w:rPr>
        <w:t>2</w:t>
      </w:r>
      <w:r>
        <w:rPr>
          <w:color w:val="000000"/>
          <w:sz w:val="28"/>
          <w:szCs w:val="28"/>
        </w:rPr>
        <w:t xml:space="preserve"> năm 202</w:t>
      </w:r>
      <w:r>
        <w:rPr>
          <w:rFonts w:hint="default"/>
          <w:color w:val="000000"/>
          <w:sz w:val="28"/>
          <w:szCs w:val="28"/>
          <w:lang w:val="en-US"/>
        </w:rPr>
        <w:t>6</w:t>
      </w:r>
    </w:p>
    <w:p w14:paraId="23D133CE">
      <w:pPr>
        <w:pStyle w:val="10"/>
        <w:sectPr>
          <w:footerReference r:id="rId5" w:type="default"/>
          <w:type w:val="continuous"/>
          <w:pgSz w:w="11910" w:h="16840"/>
          <w:pgMar w:top="1037" w:right="708" w:bottom="1195" w:left="992" w:header="0" w:footer="1016" w:gutter="0"/>
          <w:pgBorders w:display="firstPage">
            <w:top w:val="twistedLines1" w:color="auto" w:sz="31" w:space="1"/>
            <w:left w:val="twistedLines1" w:color="auto" w:sz="31" w:space="4"/>
            <w:bottom w:val="twistedLines1" w:color="auto" w:sz="31" w:space="1"/>
            <w:right w:val="twistedLines1" w:color="auto" w:sz="31" w:space="4"/>
          </w:pgBorders>
          <w:pgNumType w:start="1"/>
          <w:cols w:space="720" w:num="1"/>
        </w:sectPr>
      </w:pPr>
    </w:p>
    <w:p w14:paraId="09D3B2C8">
      <w:pPr>
        <w:pStyle w:val="10"/>
      </w:pPr>
      <w:r>
        <w:t>TỔNG</w:t>
      </w:r>
      <w:r>
        <w:rPr>
          <w:spacing w:val="-10"/>
        </w:rPr>
        <w:t xml:space="preserve"> </w:t>
      </w:r>
      <w:r>
        <w:t>QUAN</w:t>
      </w:r>
      <w:r>
        <w:rPr>
          <w:spacing w:val="-8"/>
        </w:rPr>
        <w:t xml:space="preserve"> </w:t>
      </w:r>
      <w:r>
        <w:t>KIẾN</w:t>
      </w:r>
      <w:r>
        <w:rPr>
          <w:spacing w:val="-11"/>
        </w:rPr>
        <w:t xml:space="preserve"> </w:t>
      </w:r>
      <w:r>
        <w:t>TRÚC</w:t>
      </w:r>
      <w:r>
        <w:rPr>
          <w:spacing w:val="-8"/>
        </w:rPr>
        <w:t xml:space="preserve"> </w:t>
      </w:r>
      <w:r>
        <w:t>PHẦN</w:t>
      </w:r>
      <w:r>
        <w:rPr>
          <w:spacing w:val="-9"/>
        </w:rPr>
        <w:t xml:space="preserve"> </w:t>
      </w:r>
      <w:r>
        <w:rPr>
          <w:spacing w:val="-5"/>
        </w:rPr>
        <w:t>MỀM</w:t>
      </w:r>
    </w:p>
    <w:p w14:paraId="23674201">
      <w:pPr>
        <w:pStyle w:val="5"/>
        <w:spacing w:before="228"/>
        <w:ind w:left="0" w:firstLine="0"/>
        <w:rPr>
          <w:b/>
          <w:sz w:val="20"/>
        </w:rPr>
      </w:pPr>
      <w:r>
        <w:rPr>
          <w:b/>
          <w:sz w:val="20"/>
        </w:rPr>
        <mc:AlternateContent>
          <mc:Choice Requires="wpg">
            <w:drawing>
              <wp:anchor distT="0" distB="0" distL="0" distR="0" simplePos="0" relativeHeight="251659264" behindDoc="1" locked="0" layoutInCell="1" allowOverlap="1">
                <wp:simplePos x="0" y="0"/>
                <wp:positionH relativeFrom="page">
                  <wp:posOffset>644525</wp:posOffset>
                </wp:positionH>
                <wp:positionV relativeFrom="paragraph">
                  <wp:posOffset>306705</wp:posOffset>
                </wp:positionV>
                <wp:extent cx="6449695" cy="43942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449695" cy="439420"/>
                          <a:chOff x="0" y="0"/>
                          <a:chExt cx="6449695" cy="439420"/>
                        </a:xfrm>
                      </wpg:grpSpPr>
                      <wps:wsp>
                        <wps:cNvPr id="3" name="Graphic 3"/>
                        <wps:cNvSpPr/>
                        <wps:spPr>
                          <a:xfrm>
                            <a:off x="0"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4" name="Graphic 4"/>
                        <wps:cNvSpPr/>
                        <wps:spPr>
                          <a:xfrm>
                            <a:off x="6437376" y="3047"/>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5" name="Graphic 5"/>
                        <wps:cNvSpPr/>
                        <wps:spPr>
                          <a:xfrm>
                            <a:off x="6443471"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pic:pic xmlns:pic="http://schemas.openxmlformats.org/drawingml/2006/picture">
                        <pic:nvPicPr>
                          <pic:cNvPr id="6" name="Image 6"/>
                          <pic:cNvPicPr/>
                        </pic:nvPicPr>
                        <pic:blipFill>
                          <a:blip r:embed="rId8" cstate="print"/>
                          <a:stretch>
                            <a:fillRect/>
                          </a:stretch>
                        </pic:blipFill>
                        <pic:spPr>
                          <a:xfrm>
                            <a:off x="0" y="0"/>
                            <a:ext cx="6449567" cy="438912"/>
                          </a:xfrm>
                          <a:prstGeom prst="rect">
                            <a:avLst/>
                          </a:prstGeom>
                        </pic:spPr>
                      </pic:pic>
                      <wps:wsp>
                        <wps:cNvPr id="7" name="Graphic 7"/>
                        <wps:cNvSpPr/>
                        <wps:spPr>
                          <a:xfrm>
                            <a:off x="0"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8" name="Graphic 8"/>
                        <wps:cNvSpPr/>
                        <wps:spPr>
                          <a:xfrm>
                            <a:off x="6437376" y="435864"/>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9" name="Graphic 9"/>
                        <wps:cNvSpPr/>
                        <wps:spPr>
                          <a:xfrm>
                            <a:off x="6443471"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10" name="Textbox 10"/>
                        <wps:cNvSpPr txBox="1"/>
                        <wps:spPr>
                          <a:xfrm>
                            <a:off x="0" y="0"/>
                            <a:ext cx="6449695" cy="439420"/>
                          </a:xfrm>
                          <a:prstGeom prst="rect">
                            <a:avLst/>
                          </a:prstGeom>
                        </wps:spPr>
                        <wps:txbx>
                          <w:txbxContent>
                            <w:p w14:paraId="09AEA1C9">
                              <w:pPr>
                                <w:spacing w:before="28" w:line="276" w:lineRule="auto"/>
                                <w:ind w:left="117" w:right="367" w:firstLine="0"/>
                                <w:jc w:val="left"/>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wps:txbx>
                        <wps:bodyPr wrap="square" lIns="0" tIns="0" rIns="0" bIns="0" rtlCol="0">
                          <a:noAutofit/>
                        </wps:bodyPr>
                      </wps:wsp>
                    </wpg:wgp>
                  </a:graphicData>
                </a:graphic>
              </wp:anchor>
            </w:drawing>
          </mc:Choice>
          <mc:Fallback>
            <w:pict>
              <v:group id="_x0000_s1026" o:spid="_x0000_s1026" o:spt="203" style="position:absolute;left:0pt;margin-left:50.75pt;margin-top:24.15pt;height:34.6pt;width:507.85pt;mso-position-horizontal-relative:page;mso-wrap-distance-bottom:0pt;mso-wrap-distance-top:0pt;z-index:-251657216;mso-width-relative:page;mso-height-relative:page;" coordsize="6449695,439420" o:gfxdata="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">
                <o:lock v:ext="edit" aspectratio="f"/>
                <v:shape id="Graphic 3" o:spid="_x0000_s1026" o:spt="100" style="position:absolute;left:0;top:3047;height:1270;width:6350;" filled="f" stroked="t" coordsize="6350,1" o:gfxdata="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aN6b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Graphic 4" o:spid="_x0000_s1026" o:spt="100" style="position:absolute;left:6437376;top:3047;height:1270;width:6350;" filled="f" stroked="t" coordsize="6350,1" o:gfxdata="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wvR74A&#10;AADaAAAADwAAAAAAAAABACAAAAAiAAAAZHJzL2Rvd25yZXYueG1sUEsBAhQAFAAAAAgAh07iQDMv&#10;BZ47AAAAOQAAABAAAAAAAAAAAQAgAAAADQEAAGRycy9zaGFwZXhtbC54bWxQSwUGAAAAAAYABgBb&#10;AQAAtwMAAAAA&#10;" path="m0,0l6095,0e">
                  <v:fill on="f" focussize="0,0"/>
                  <v:stroke weight="0.47992125984252pt" color="#000000" joinstyle="round"/>
                  <v:imagedata o:title=""/>
                  <o:lock v:ext="edit" aspectratio="f"/>
                  <v:textbox inset="0mm,0mm,0mm,0mm"/>
                </v:shape>
                <v:shape id="Graphic 5" o:spid="_x0000_s1026" o:spt="100" style="position:absolute;left:6443471;top:3047;height:1270;width:6350;" filled="f" stroked="t" coordsize="6350,1" o:gfxdata="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OwBr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Image 6" o:spid="_x0000_s1026" o:spt="75" type="#_x0000_t75" style="position:absolute;left:0;top:0;height:438912;width:6449567;" filled="f" o:preferrelative="t" stroked="f" coordsize="21600,21600" o:gfxdata="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HUIl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Graphic 7" o:spid="_x0000_s1026" o:spt="100" style="position:absolute;left:0;top:435864;height:1270;width:6350;" filled="f" stroked="t" coordsize="6350,1" o:gfxdata="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2L6r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Graphic 8" o:spid="_x0000_s1026" o:spt="100" style="position:absolute;left:6437376;top:435864;height:1270;width:6350;" filled="f" stroked="t" coordsize="6350,1" o:gfxdata="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1hJUK5AAAA2gAA&#10;AA8AAAAAAAAAAQAgAAAAIgAAAGRycy9kb3ducmV2LnhtbFBLAQIUABQAAAAIAIdO4kAzLwWeOwAA&#10;ADkAAAAQAAAAAAAAAAEAIAAAAAgBAABkcnMvc2hhcGV4bWwueG1sUEsFBgAAAAAGAAYAWwEAALID&#10;AAAAAA==&#10;" path="m0,0l6095,0e">
                  <v:fill on="f" focussize="0,0"/>
                  <v:stroke weight="0.47992125984252pt" color="#000000" joinstyle="round"/>
                  <v:imagedata o:title=""/>
                  <o:lock v:ext="edit" aspectratio="f"/>
                  <v:textbox inset="0mm,0mm,0mm,0mm"/>
                </v:shape>
                <v:shape id="Graphic 9" o:spid="_x0000_s1026" o:spt="100" style="position:absolute;left:6443471;top:435864;height:1270;width:6350;" filled="f" stroked="t" coordsize="6350,1" o:gfxdata="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866A7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Textbox 10" o:spid="_x0000_s1026" o:spt="202" type="#_x0000_t202" style="position:absolute;left:0;top:0;height:439420;width:6449695;"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AEA1C9">
                        <w:pPr>
                          <w:spacing w:before="28" w:line="276" w:lineRule="auto"/>
                          <w:ind w:left="117" w:right="367" w:firstLine="0"/>
                          <w:jc w:val="left"/>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v:textbox>
                </v:shape>
                <w10:wrap type="topAndBottom"/>
              </v:group>
            </w:pict>
          </mc:Fallback>
        </mc:AlternateContent>
      </w:r>
    </w:p>
    <w:p w14:paraId="04973B13">
      <w:pPr>
        <w:pStyle w:val="5"/>
        <w:spacing w:before="155"/>
        <w:ind w:left="0" w:firstLine="0"/>
        <w:rPr>
          <w:b/>
        </w:rPr>
      </w:pPr>
    </w:p>
    <w:p w14:paraId="01BA29B1">
      <w:pPr>
        <w:pStyle w:val="2"/>
        <w:tabs>
          <w:tab w:val="left" w:pos="10091"/>
        </w:tabs>
        <w:ind w:left="112"/>
        <w:jc w:val="both"/>
      </w:pPr>
      <w:r>
        <w:rPr>
          <w:color w:val="000000"/>
          <w:spacing w:val="-32"/>
          <w:shd w:val="clear" w:color="auto" w:fill="D5E2BB"/>
        </w:rPr>
        <w:t xml:space="preserve"> </w:t>
      </w:r>
      <w:r>
        <w:rPr>
          <w:color w:val="000000"/>
          <w:shd w:val="clear" w:color="auto" w:fill="D5E2BB"/>
        </w:rPr>
        <w:t>TỔNG</w:t>
      </w:r>
      <w:r>
        <w:rPr>
          <w:color w:val="000000"/>
          <w:spacing w:val="-1"/>
          <w:shd w:val="clear" w:color="auto" w:fill="D5E2BB"/>
        </w:rPr>
        <w:t xml:space="preserve"> </w:t>
      </w:r>
      <w:r>
        <w:rPr>
          <w:color w:val="000000"/>
          <w:spacing w:val="-4"/>
          <w:shd w:val="clear" w:color="auto" w:fill="D5E2BB"/>
        </w:rPr>
        <w:t>QUAN</w:t>
      </w:r>
      <w:r>
        <w:rPr>
          <w:color w:val="000000"/>
          <w:shd w:val="clear" w:color="auto" w:fill="D5E2BB"/>
        </w:rPr>
        <w:tab/>
      </w:r>
    </w:p>
    <w:p w14:paraId="7E4D03E3">
      <w:pPr>
        <w:pStyle w:val="12"/>
        <w:numPr>
          <w:ilvl w:val="0"/>
          <w:numId w:val="1"/>
        </w:numPr>
        <w:tabs>
          <w:tab w:val="left" w:pos="380"/>
        </w:tabs>
        <w:spacing w:before="36" w:after="0" w:line="240" w:lineRule="auto"/>
        <w:ind w:left="380" w:right="0" w:hanging="240"/>
        <w:jc w:val="both"/>
        <w:rPr>
          <w:b/>
          <w:sz w:val="24"/>
        </w:rPr>
      </w:pPr>
      <w:r>
        <w:rPr>
          <w:b/>
          <w:sz w:val="24"/>
        </w:rPr>
        <w:t>Tổng</w:t>
      </w:r>
      <w:r>
        <w:rPr>
          <w:b/>
          <w:spacing w:val="-3"/>
          <w:sz w:val="24"/>
        </w:rPr>
        <w:t xml:space="preserve"> </w:t>
      </w:r>
      <w:r>
        <w:rPr>
          <w:b/>
          <w:sz w:val="24"/>
        </w:rPr>
        <w:t>quan</w:t>
      </w:r>
      <w:r>
        <w:rPr>
          <w:b/>
          <w:spacing w:val="-1"/>
          <w:sz w:val="24"/>
        </w:rPr>
        <w:t xml:space="preserve"> </w:t>
      </w:r>
      <w:r>
        <w:rPr>
          <w:b/>
          <w:sz w:val="24"/>
        </w:rPr>
        <w:t>về</w:t>
      </w:r>
      <w:r>
        <w:rPr>
          <w:b/>
          <w:spacing w:val="-2"/>
          <w:sz w:val="24"/>
        </w:rPr>
        <w:t xml:space="preserve"> </w:t>
      </w:r>
      <w:r>
        <w:rPr>
          <w:b/>
          <w:sz w:val="24"/>
        </w:rPr>
        <w:t>kiến</w:t>
      </w:r>
      <w:r>
        <w:rPr>
          <w:b/>
          <w:spacing w:val="-1"/>
          <w:sz w:val="24"/>
        </w:rPr>
        <w:t xml:space="preserve"> </w:t>
      </w:r>
      <w:r>
        <w:rPr>
          <w:b/>
          <w:sz w:val="24"/>
        </w:rPr>
        <w:t>trúc</w:t>
      </w:r>
      <w:r>
        <w:rPr>
          <w:b/>
          <w:spacing w:val="-2"/>
          <w:sz w:val="24"/>
        </w:rPr>
        <w:t xml:space="preserve"> </w:t>
      </w:r>
      <w:r>
        <w:rPr>
          <w:b/>
          <w:sz w:val="24"/>
        </w:rPr>
        <w:t>phần</w:t>
      </w:r>
      <w:r>
        <w:rPr>
          <w:b/>
          <w:spacing w:val="-2"/>
          <w:sz w:val="24"/>
        </w:rPr>
        <w:t xml:space="preserve"> </w:t>
      </w:r>
      <w:r>
        <w:rPr>
          <w:b/>
          <w:spacing w:val="-5"/>
          <w:sz w:val="24"/>
        </w:rPr>
        <w:t>mềm</w:t>
      </w:r>
    </w:p>
    <w:p w14:paraId="3472B4C6">
      <w:pPr>
        <w:pStyle w:val="5"/>
        <w:spacing w:line="271" w:lineRule="auto"/>
        <w:ind w:left="140" w:right="139" w:firstLine="0"/>
        <w:jc w:val="both"/>
      </w:pPr>
      <w: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w:t>
      </w:r>
    </w:p>
    <w:p w14:paraId="0DA17C7D">
      <w:pPr>
        <w:pStyle w:val="5"/>
        <w:spacing w:before="0" w:line="271" w:lineRule="auto"/>
        <w:ind w:left="140" w:right="138" w:firstLine="0"/>
        <w:jc w:val="both"/>
      </w:pPr>
      <w: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w:t>
      </w:r>
      <w:r>
        <w:rPr>
          <w:spacing w:val="40"/>
        </w:rPr>
        <w:t xml:space="preserve"> </w:t>
      </w:r>
      <w:r>
        <w:t>thay đổi.</w:t>
      </w:r>
    </w:p>
    <w:p w14:paraId="060499F5">
      <w:pPr>
        <w:pStyle w:val="2"/>
        <w:numPr>
          <w:ilvl w:val="1"/>
          <w:numId w:val="1"/>
        </w:numPr>
        <w:tabs>
          <w:tab w:val="left" w:pos="859"/>
        </w:tabs>
        <w:spacing w:before="0" w:after="0" w:line="274" w:lineRule="exact"/>
        <w:ind w:left="859" w:right="0" w:hanging="359"/>
        <w:jc w:val="both"/>
        <w:rPr>
          <w:b w:val="0"/>
        </w:rPr>
      </w:pPr>
      <w:r>
        <w:t>Các</w:t>
      </w:r>
      <w:r>
        <w:rPr>
          <w:spacing w:val="-2"/>
        </w:rPr>
        <w:t xml:space="preserve"> </w:t>
      </w:r>
      <w:r>
        <w:t>kiểu</w:t>
      </w:r>
      <w:r>
        <w:rPr>
          <w:spacing w:val="-1"/>
        </w:rPr>
        <w:t xml:space="preserve"> </w:t>
      </w:r>
      <w:r>
        <w:t>kiến</w:t>
      </w:r>
      <w:r>
        <w:rPr>
          <w:spacing w:val="-1"/>
        </w:rPr>
        <w:t xml:space="preserve"> </w:t>
      </w:r>
      <w:r>
        <w:t>trúc</w:t>
      </w:r>
      <w:r>
        <w:rPr>
          <w:spacing w:val="-1"/>
        </w:rPr>
        <w:t xml:space="preserve"> </w:t>
      </w:r>
      <w:r>
        <w:rPr>
          <w:spacing w:val="-2"/>
        </w:rPr>
        <w:t>chính</w:t>
      </w:r>
      <w:r>
        <w:rPr>
          <w:b w:val="0"/>
          <w:spacing w:val="-2"/>
        </w:rPr>
        <w:t>:</w:t>
      </w:r>
    </w:p>
    <w:p w14:paraId="715C17DF">
      <w:pPr>
        <w:pStyle w:val="12"/>
        <w:numPr>
          <w:ilvl w:val="2"/>
          <w:numId w:val="1"/>
        </w:numPr>
        <w:tabs>
          <w:tab w:val="left" w:pos="1580"/>
        </w:tabs>
        <w:spacing w:before="36" w:after="0" w:line="264" w:lineRule="auto"/>
        <w:ind w:left="1580" w:right="139" w:hanging="360"/>
        <w:jc w:val="left"/>
        <w:rPr>
          <w:sz w:val="24"/>
        </w:rPr>
      </w:pPr>
      <w:r>
        <w:rPr>
          <w:b/>
          <w:sz w:val="24"/>
        </w:rPr>
        <w:t>Monolithic Architecture</w:t>
      </w:r>
      <w:r>
        <w:rPr>
          <w:sz w:val="24"/>
        </w:rPr>
        <w:t>: Tất cả các chức năng của ứng dụng nằm trong một khối duy nhất, dễ triển khai nhưng khó mở rộng.</w:t>
      </w:r>
    </w:p>
    <w:p w14:paraId="7367B299">
      <w:pPr>
        <w:pStyle w:val="12"/>
        <w:numPr>
          <w:ilvl w:val="2"/>
          <w:numId w:val="1"/>
        </w:numPr>
        <w:tabs>
          <w:tab w:val="left" w:pos="1580"/>
        </w:tabs>
        <w:spacing w:before="7" w:after="0" w:line="264" w:lineRule="auto"/>
        <w:ind w:left="1580" w:right="140" w:hanging="360"/>
        <w:jc w:val="left"/>
        <w:rPr>
          <w:sz w:val="24"/>
        </w:rPr>
      </w:pPr>
      <w:r>
        <w:rPr>
          <w:b/>
          <w:sz w:val="24"/>
        </w:rPr>
        <w:t>Modular</w:t>
      </w:r>
      <w:r>
        <w:rPr>
          <w:b/>
          <w:spacing w:val="-2"/>
          <w:sz w:val="24"/>
        </w:rPr>
        <w:t xml:space="preserve"> </w:t>
      </w:r>
      <w:r>
        <w:rPr>
          <w:b/>
          <w:sz w:val="24"/>
        </w:rPr>
        <w:t>Monolithic</w:t>
      </w:r>
      <w:r>
        <w:rPr>
          <w:b/>
          <w:spacing w:val="-2"/>
          <w:sz w:val="24"/>
        </w:rPr>
        <w:t xml:space="preserve"> </w:t>
      </w:r>
      <w:r>
        <w:rPr>
          <w:b/>
          <w:sz w:val="24"/>
        </w:rPr>
        <w:t>Architecture</w:t>
      </w:r>
      <w:r>
        <w:rPr>
          <w:sz w:val="24"/>
        </w:rPr>
        <w:t>:</w:t>
      </w:r>
      <w:r>
        <w:rPr>
          <w:spacing w:val="-1"/>
          <w:sz w:val="24"/>
        </w:rPr>
        <w:t xml:space="preserve"> </w:t>
      </w:r>
      <w:r>
        <w:rPr>
          <w:sz w:val="24"/>
        </w:rPr>
        <w:t>Phân</w:t>
      </w:r>
      <w:r>
        <w:rPr>
          <w:spacing w:val="-1"/>
          <w:sz w:val="24"/>
        </w:rPr>
        <w:t xml:space="preserve"> </w:t>
      </w:r>
      <w:r>
        <w:rPr>
          <w:sz w:val="24"/>
        </w:rPr>
        <w:t>tách</w:t>
      </w:r>
      <w:r>
        <w:rPr>
          <w:spacing w:val="-1"/>
          <w:sz w:val="24"/>
        </w:rPr>
        <w:t xml:space="preserve"> </w:t>
      </w:r>
      <w:r>
        <w:rPr>
          <w:sz w:val="24"/>
        </w:rPr>
        <w:t>thành</w:t>
      </w:r>
      <w:r>
        <w:rPr>
          <w:spacing w:val="-1"/>
          <w:sz w:val="24"/>
        </w:rPr>
        <w:t xml:space="preserve"> </w:t>
      </w:r>
      <w:r>
        <w:rPr>
          <w:sz w:val="24"/>
        </w:rPr>
        <w:t>các</w:t>
      </w:r>
      <w:r>
        <w:rPr>
          <w:spacing w:val="-2"/>
          <w:sz w:val="24"/>
        </w:rPr>
        <w:t xml:space="preserve"> </w:t>
      </w:r>
      <w:r>
        <w:rPr>
          <w:sz w:val="24"/>
        </w:rPr>
        <w:t>mô-đun</w:t>
      </w:r>
      <w:r>
        <w:rPr>
          <w:spacing w:val="-1"/>
          <w:sz w:val="24"/>
        </w:rPr>
        <w:t xml:space="preserve"> </w:t>
      </w:r>
      <w:r>
        <w:rPr>
          <w:sz w:val="24"/>
        </w:rPr>
        <w:t>độc</w:t>
      </w:r>
      <w:r>
        <w:rPr>
          <w:spacing w:val="-2"/>
          <w:sz w:val="24"/>
        </w:rPr>
        <w:t xml:space="preserve"> </w:t>
      </w:r>
      <w:r>
        <w:rPr>
          <w:sz w:val="24"/>
        </w:rPr>
        <w:t>lập</w:t>
      </w:r>
      <w:r>
        <w:rPr>
          <w:spacing w:val="-1"/>
          <w:sz w:val="24"/>
        </w:rPr>
        <w:t xml:space="preserve"> </w:t>
      </w:r>
      <w:r>
        <w:rPr>
          <w:sz w:val="24"/>
        </w:rPr>
        <w:t>bên</w:t>
      </w:r>
      <w:r>
        <w:rPr>
          <w:spacing w:val="-1"/>
          <w:sz w:val="24"/>
        </w:rPr>
        <w:t xml:space="preserve"> </w:t>
      </w:r>
      <w:r>
        <w:rPr>
          <w:sz w:val="24"/>
        </w:rPr>
        <w:t>trong</w:t>
      </w:r>
      <w:r>
        <w:rPr>
          <w:spacing w:val="-1"/>
          <w:sz w:val="24"/>
        </w:rPr>
        <w:t xml:space="preserve"> </w:t>
      </w:r>
      <w:r>
        <w:rPr>
          <w:sz w:val="24"/>
        </w:rPr>
        <w:t>một khối ứng dụng, giúp tăng tính tổ chức và bảo trì.</w:t>
      </w:r>
    </w:p>
    <w:p w14:paraId="46BA455A">
      <w:pPr>
        <w:pStyle w:val="12"/>
        <w:numPr>
          <w:ilvl w:val="2"/>
          <w:numId w:val="1"/>
        </w:numPr>
        <w:tabs>
          <w:tab w:val="left" w:pos="1580"/>
        </w:tabs>
        <w:spacing w:before="8" w:after="0" w:line="264" w:lineRule="auto"/>
        <w:ind w:left="1580" w:right="142" w:hanging="360"/>
        <w:jc w:val="left"/>
        <w:rPr>
          <w:sz w:val="24"/>
        </w:rPr>
      </w:pPr>
      <w:r>
        <w:rPr>
          <w:b/>
          <w:sz w:val="24"/>
        </w:rPr>
        <w:t>Microservices</w:t>
      </w:r>
      <w:r>
        <w:rPr>
          <w:b/>
          <w:spacing w:val="31"/>
          <w:sz w:val="24"/>
        </w:rPr>
        <w:t xml:space="preserve"> </w:t>
      </w:r>
      <w:r>
        <w:rPr>
          <w:b/>
          <w:sz w:val="24"/>
        </w:rPr>
        <w:t>Architecture</w:t>
      </w:r>
      <w:r>
        <w:rPr>
          <w:sz w:val="24"/>
        </w:rPr>
        <w:t>:</w:t>
      </w:r>
      <w:r>
        <w:rPr>
          <w:spacing w:val="31"/>
          <w:sz w:val="24"/>
        </w:rPr>
        <w:t xml:space="preserve"> </w:t>
      </w:r>
      <w:r>
        <w:rPr>
          <w:sz w:val="24"/>
        </w:rPr>
        <w:t>Chia</w:t>
      </w:r>
      <w:r>
        <w:rPr>
          <w:spacing w:val="30"/>
          <w:sz w:val="24"/>
        </w:rPr>
        <w:t xml:space="preserve"> </w:t>
      </w:r>
      <w:r>
        <w:rPr>
          <w:sz w:val="24"/>
        </w:rPr>
        <w:t>ứng</w:t>
      </w:r>
      <w:r>
        <w:rPr>
          <w:spacing w:val="31"/>
          <w:sz w:val="24"/>
        </w:rPr>
        <w:t xml:space="preserve"> </w:t>
      </w:r>
      <w:r>
        <w:rPr>
          <w:sz w:val="24"/>
        </w:rPr>
        <w:t>dụng</w:t>
      </w:r>
      <w:r>
        <w:rPr>
          <w:spacing w:val="31"/>
          <w:sz w:val="24"/>
        </w:rPr>
        <w:t xml:space="preserve"> </w:t>
      </w:r>
      <w:r>
        <w:rPr>
          <w:sz w:val="24"/>
        </w:rPr>
        <w:t>thành</w:t>
      </w:r>
      <w:r>
        <w:rPr>
          <w:spacing w:val="31"/>
          <w:sz w:val="24"/>
        </w:rPr>
        <w:t xml:space="preserve"> </w:t>
      </w:r>
      <w:r>
        <w:rPr>
          <w:sz w:val="24"/>
        </w:rPr>
        <w:t>các</w:t>
      </w:r>
      <w:r>
        <w:rPr>
          <w:spacing w:val="30"/>
          <w:sz w:val="24"/>
        </w:rPr>
        <w:t xml:space="preserve"> </w:t>
      </w:r>
      <w:r>
        <w:rPr>
          <w:sz w:val="24"/>
        </w:rPr>
        <w:t>dịch</w:t>
      </w:r>
      <w:r>
        <w:rPr>
          <w:spacing w:val="31"/>
          <w:sz w:val="24"/>
        </w:rPr>
        <w:t xml:space="preserve"> </w:t>
      </w:r>
      <w:r>
        <w:rPr>
          <w:sz w:val="24"/>
        </w:rPr>
        <w:t>vụ</w:t>
      </w:r>
      <w:r>
        <w:rPr>
          <w:spacing w:val="31"/>
          <w:sz w:val="24"/>
        </w:rPr>
        <w:t xml:space="preserve"> </w:t>
      </w:r>
      <w:r>
        <w:rPr>
          <w:sz w:val="24"/>
        </w:rPr>
        <w:t>nhỏ,</w:t>
      </w:r>
      <w:r>
        <w:rPr>
          <w:spacing w:val="31"/>
          <w:sz w:val="24"/>
        </w:rPr>
        <w:t xml:space="preserve"> </w:t>
      </w:r>
      <w:r>
        <w:rPr>
          <w:sz w:val="24"/>
        </w:rPr>
        <w:t>độc</w:t>
      </w:r>
      <w:r>
        <w:rPr>
          <w:spacing w:val="30"/>
          <w:sz w:val="24"/>
        </w:rPr>
        <w:t xml:space="preserve"> </w:t>
      </w:r>
      <w:r>
        <w:rPr>
          <w:sz w:val="24"/>
        </w:rPr>
        <w:t>lập,</w:t>
      </w:r>
      <w:r>
        <w:rPr>
          <w:spacing w:val="31"/>
          <w:sz w:val="24"/>
        </w:rPr>
        <w:t xml:space="preserve"> </w:t>
      </w:r>
      <w:r>
        <w:rPr>
          <w:sz w:val="24"/>
        </w:rPr>
        <w:t>dễ</w:t>
      </w:r>
      <w:r>
        <w:rPr>
          <w:spacing w:val="30"/>
          <w:sz w:val="24"/>
        </w:rPr>
        <w:t xml:space="preserve"> </w:t>
      </w:r>
      <w:r>
        <w:rPr>
          <w:sz w:val="24"/>
        </w:rPr>
        <w:t>mở rộng và duy trì nhưng phức tạp hơn khi triển khai.</w:t>
      </w:r>
    </w:p>
    <w:p w14:paraId="46FD07C9">
      <w:pPr>
        <w:pStyle w:val="2"/>
        <w:numPr>
          <w:ilvl w:val="1"/>
          <w:numId w:val="1"/>
        </w:numPr>
        <w:tabs>
          <w:tab w:val="left" w:pos="860"/>
        </w:tabs>
        <w:spacing w:before="9" w:after="0" w:line="240" w:lineRule="auto"/>
        <w:ind w:left="860" w:right="0" w:hanging="360"/>
        <w:jc w:val="left"/>
        <w:rPr>
          <w:b w:val="0"/>
        </w:rPr>
      </w:pPr>
      <w:r>
        <w:t>Nguyên</w:t>
      </w:r>
      <w:r>
        <w:rPr>
          <w:spacing w:val="-3"/>
        </w:rPr>
        <w:t xml:space="preserve"> </w:t>
      </w:r>
      <w:r>
        <w:t>tắc</w:t>
      </w:r>
      <w:r>
        <w:rPr>
          <w:spacing w:val="-3"/>
        </w:rPr>
        <w:t xml:space="preserve"> </w:t>
      </w:r>
      <w:r>
        <w:t>thiết</w:t>
      </w:r>
      <w:r>
        <w:rPr>
          <w:spacing w:val="-2"/>
        </w:rPr>
        <w:t xml:space="preserve"> </w:t>
      </w:r>
      <w:r>
        <w:rPr>
          <w:spacing w:val="-5"/>
        </w:rPr>
        <w:t>kế</w:t>
      </w:r>
      <w:r>
        <w:rPr>
          <w:b w:val="0"/>
          <w:spacing w:val="-5"/>
        </w:rPr>
        <w:t>:</w:t>
      </w:r>
    </w:p>
    <w:p w14:paraId="214134B4">
      <w:pPr>
        <w:pStyle w:val="12"/>
        <w:numPr>
          <w:ilvl w:val="2"/>
          <w:numId w:val="1"/>
        </w:numPr>
        <w:tabs>
          <w:tab w:val="left" w:pos="1579"/>
        </w:tabs>
        <w:spacing w:before="36" w:after="0" w:line="240" w:lineRule="auto"/>
        <w:ind w:left="1579" w:right="0" w:hanging="359"/>
        <w:jc w:val="left"/>
        <w:rPr>
          <w:sz w:val="24"/>
        </w:rPr>
      </w:pPr>
      <w:r>
        <w:rPr>
          <w:b/>
          <w:sz w:val="24"/>
        </w:rPr>
        <w:t>KISS</w:t>
      </w:r>
      <w:r>
        <w:rPr>
          <w:b/>
          <w:spacing w:val="-1"/>
          <w:sz w:val="24"/>
        </w:rPr>
        <w:t xml:space="preserve"> </w:t>
      </w:r>
      <w:r>
        <w:rPr>
          <w:b/>
          <w:sz w:val="24"/>
        </w:rPr>
        <w:t>(Keep</w:t>
      </w:r>
      <w:r>
        <w:rPr>
          <w:b/>
          <w:spacing w:val="-2"/>
          <w:sz w:val="24"/>
        </w:rPr>
        <w:t xml:space="preserve"> </w:t>
      </w:r>
      <w:r>
        <w:rPr>
          <w:b/>
          <w:sz w:val="24"/>
        </w:rPr>
        <w:t>It</w:t>
      </w:r>
      <w:r>
        <w:rPr>
          <w:b/>
          <w:spacing w:val="-1"/>
          <w:sz w:val="24"/>
        </w:rPr>
        <w:t xml:space="preserve"> </w:t>
      </w:r>
      <w:r>
        <w:rPr>
          <w:b/>
          <w:sz w:val="24"/>
        </w:rPr>
        <w:t>Simple,</w:t>
      </w:r>
      <w:r>
        <w:rPr>
          <w:b/>
          <w:spacing w:val="-4"/>
          <w:sz w:val="24"/>
        </w:rPr>
        <w:t xml:space="preserve"> </w:t>
      </w:r>
      <w:r>
        <w:rPr>
          <w:b/>
          <w:sz w:val="24"/>
        </w:rPr>
        <w:t>Stupid)</w:t>
      </w:r>
      <w:r>
        <w:rPr>
          <w:sz w:val="24"/>
        </w:rPr>
        <w:t>:</w:t>
      </w:r>
      <w:r>
        <w:rPr>
          <w:spacing w:val="-1"/>
          <w:sz w:val="24"/>
        </w:rPr>
        <w:t xml:space="preserve"> </w:t>
      </w:r>
      <w:r>
        <w:rPr>
          <w:sz w:val="24"/>
        </w:rPr>
        <w:t>Thiết</w:t>
      </w:r>
      <w:r>
        <w:rPr>
          <w:spacing w:val="-1"/>
          <w:sz w:val="24"/>
        </w:rPr>
        <w:t xml:space="preserve"> </w:t>
      </w:r>
      <w:r>
        <w:rPr>
          <w:sz w:val="24"/>
        </w:rPr>
        <w:t>kế</w:t>
      </w:r>
      <w:r>
        <w:rPr>
          <w:spacing w:val="-2"/>
          <w:sz w:val="24"/>
        </w:rPr>
        <w:t xml:space="preserve"> </w:t>
      </w:r>
      <w:r>
        <w:rPr>
          <w:sz w:val="24"/>
        </w:rPr>
        <w:t>càng</w:t>
      </w:r>
      <w:r>
        <w:rPr>
          <w:spacing w:val="-1"/>
          <w:sz w:val="24"/>
        </w:rPr>
        <w:t xml:space="preserve"> </w:t>
      </w:r>
      <w:r>
        <w:rPr>
          <w:sz w:val="24"/>
        </w:rPr>
        <w:t>đơn</w:t>
      </w:r>
      <w:r>
        <w:rPr>
          <w:spacing w:val="-1"/>
          <w:sz w:val="24"/>
        </w:rPr>
        <w:t xml:space="preserve"> </w:t>
      </w:r>
      <w:r>
        <w:rPr>
          <w:sz w:val="24"/>
        </w:rPr>
        <w:t>giản</w:t>
      </w:r>
      <w:r>
        <w:rPr>
          <w:spacing w:val="-1"/>
          <w:sz w:val="24"/>
        </w:rPr>
        <w:t xml:space="preserve"> </w:t>
      </w:r>
      <w:r>
        <w:rPr>
          <w:sz w:val="24"/>
        </w:rPr>
        <w:t>càng</w:t>
      </w:r>
      <w:r>
        <w:rPr>
          <w:spacing w:val="-1"/>
          <w:sz w:val="24"/>
        </w:rPr>
        <w:t xml:space="preserve"> </w:t>
      </w:r>
      <w:r>
        <w:rPr>
          <w:spacing w:val="-4"/>
          <w:sz w:val="24"/>
        </w:rPr>
        <w:t>tốt.</w:t>
      </w:r>
    </w:p>
    <w:p w14:paraId="15A9D303">
      <w:pPr>
        <w:pStyle w:val="12"/>
        <w:numPr>
          <w:ilvl w:val="2"/>
          <w:numId w:val="1"/>
        </w:numPr>
        <w:tabs>
          <w:tab w:val="left" w:pos="1579"/>
        </w:tabs>
        <w:spacing w:before="26" w:after="0" w:line="240" w:lineRule="auto"/>
        <w:ind w:left="1579" w:right="0" w:hanging="359"/>
        <w:jc w:val="left"/>
        <w:rPr>
          <w:sz w:val="24"/>
        </w:rPr>
      </w:pPr>
      <w:r>
        <w:rPr>
          <w:b/>
          <w:sz w:val="24"/>
        </w:rPr>
        <w:t>YAGNI</w:t>
      </w:r>
      <w:r>
        <w:rPr>
          <w:b/>
          <w:spacing w:val="-2"/>
          <w:sz w:val="24"/>
        </w:rPr>
        <w:t xml:space="preserve"> </w:t>
      </w:r>
      <w:r>
        <w:rPr>
          <w:b/>
          <w:sz w:val="24"/>
        </w:rPr>
        <w:t>(You</w:t>
      </w:r>
      <w:r>
        <w:rPr>
          <w:b/>
          <w:spacing w:val="-1"/>
          <w:sz w:val="24"/>
        </w:rPr>
        <w:t xml:space="preserve"> </w:t>
      </w:r>
      <w:r>
        <w:rPr>
          <w:b/>
          <w:sz w:val="24"/>
        </w:rPr>
        <w:t>Aren’t</w:t>
      </w:r>
      <w:r>
        <w:rPr>
          <w:b/>
          <w:spacing w:val="-3"/>
          <w:sz w:val="24"/>
        </w:rPr>
        <w:t xml:space="preserve"> </w:t>
      </w:r>
      <w:r>
        <w:rPr>
          <w:b/>
          <w:sz w:val="24"/>
        </w:rPr>
        <w:t>Gonna</w:t>
      </w:r>
      <w:r>
        <w:rPr>
          <w:b/>
          <w:spacing w:val="-1"/>
          <w:sz w:val="24"/>
        </w:rPr>
        <w:t xml:space="preserve"> </w:t>
      </w:r>
      <w:r>
        <w:rPr>
          <w:b/>
          <w:sz w:val="24"/>
        </w:rPr>
        <w:t>Need</w:t>
      </w:r>
      <w:r>
        <w:rPr>
          <w:b/>
          <w:spacing w:val="-1"/>
          <w:sz w:val="24"/>
        </w:rPr>
        <w:t xml:space="preserve"> </w:t>
      </w:r>
      <w:r>
        <w:rPr>
          <w:b/>
          <w:sz w:val="24"/>
        </w:rPr>
        <w:t>It)</w:t>
      </w:r>
      <w:r>
        <w:rPr>
          <w:sz w:val="24"/>
        </w:rPr>
        <w:t>:</w:t>
      </w:r>
      <w:r>
        <w:rPr>
          <w:spacing w:val="-2"/>
          <w:sz w:val="24"/>
        </w:rPr>
        <w:t xml:space="preserve"> </w:t>
      </w:r>
      <w:r>
        <w:rPr>
          <w:sz w:val="24"/>
        </w:rPr>
        <w:t>Không</w:t>
      </w:r>
      <w:r>
        <w:rPr>
          <w:spacing w:val="-1"/>
          <w:sz w:val="24"/>
        </w:rPr>
        <w:t xml:space="preserve"> </w:t>
      </w:r>
      <w:r>
        <w:rPr>
          <w:sz w:val="24"/>
        </w:rPr>
        <w:t>thêm</w:t>
      </w:r>
      <w:r>
        <w:rPr>
          <w:spacing w:val="-2"/>
          <w:sz w:val="24"/>
        </w:rPr>
        <w:t xml:space="preserve"> </w:t>
      </w:r>
      <w:r>
        <w:rPr>
          <w:sz w:val="24"/>
        </w:rPr>
        <w:t>các</w:t>
      </w:r>
      <w:r>
        <w:rPr>
          <w:spacing w:val="-2"/>
          <w:sz w:val="24"/>
        </w:rPr>
        <w:t xml:space="preserve"> </w:t>
      </w:r>
      <w:r>
        <w:rPr>
          <w:sz w:val="24"/>
        </w:rPr>
        <w:t>tính</w:t>
      </w:r>
      <w:r>
        <w:rPr>
          <w:spacing w:val="-1"/>
          <w:sz w:val="24"/>
        </w:rPr>
        <w:t xml:space="preserve"> </w:t>
      </w:r>
      <w:r>
        <w:rPr>
          <w:sz w:val="24"/>
        </w:rPr>
        <w:t>năng</w:t>
      </w:r>
      <w:r>
        <w:rPr>
          <w:spacing w:val="-2"/>
          <w:sz w:val="24"/>
        </w:rPr>
        <w:t xml:space="preserve"> </w:t>
      </w:r>
      <w:r>
        <w:rPr>
          <w:sz w:val="24"/>
        </w:rPr>
        <w:t>không</w:t>
      </w:r>
      <w:r>
        <w:rPr>
          <w:spacing w:val="1"/>
          <w:sz w:val="24"/>
        </w:rPr>
        <w:t xml:space="preserve"> </w:t>
      </w:r>
      <w:r>
        <w:rPr>
          <w:sz w:val="24"/>
        </w:rPr>
        <w:t>cần</w:t>
      </w:r>
      <w:r>
        <w:rPr>
          <w:spacing w:val="-1"/>
          <w:sz w:val="24"/>
        </w:rPr>
        <w:t xml:space="preserve"> </w:t>
      </w:r>
      <w:r>
        <w:rPr>
          <w:spacing w:val="-2"/>
          <w:sz w:val="24"/>
        </w:rPr>
        <w:t>thiết.</w:t>
      </w:r>
    </w:p>
    <w:p w14:paraId="37F657BA">
      <w:pPr>
        <w:pStyle w:val="12"/>
        <w:numPr>
          <w:ilvl w:val="2"/>
          <w:numId w:val="1"/>
        </w:numPr>
        <w:tabs>
          <w:tab w:val="left" w:pos="1579"/>
        </w:tabs>
        <w:spacing w:before="27" w:after="0" w:line="240" w:lineRule="auto"/>
        <w:ind w:left="1579" w:right="0" w:hanging="359"/>
        <w:jc w:val="left"/>
        <w:rPr>
          <w:sz w:val="24"/>
        </w:rPr>
      </w:pPr>
      <w:r>
        <w:rPr>
          <w:b/>
          <w:sz w:val="24"/>
        </w:rPr>
        <w:t>Separation</w:t>
      </w:r>
      <w:r>
        <w:rPr>
          <w:b/>
          <w:spacing w:val="-4"/>
          <w:sz w:val="24"/>
        </w:rPr>
        <w:t xml:space="preserve"> </w:t>
      </w:r>
      <w:r>
        <w:rPr>
          <w:b/>
          <w:sz w:val="24"/>
        </w:rPr>
        <w:t>of</w:t>
      </w:r>
      <w:r>
        <w:rPr>
          <w:b/>
          <w:spacing w:val="-3"/>
          <w:sz w:val="24"/>
        </w:rPr>
        <w:t xml:space="preserve"> </w:t>
      </w:r>
      <w:r>
        <w:rPr>
          <w:b/>
          <w:sz w:val="24"/>
        </w:rPr>
        <w:t>Concerns</w:t>
      </w:r>
      <w:r>
        <w:rPr>
          <w:b/>
          <w:spacing w:val="1"/>
          <w:sz w:val="24"/>
        </w:rPr>
        <w:t xml:space="preserve"> </w:t>
      </w:r>
      <w:r>
        <w:rPr>
          <w:b/>
          <w:sz w:val="24"/>
        </w:rPr>
        <w:t>(SoC)</w:t>
      </w:r>
      <w:r>
        <w:rPr>
          <w:sz w:val="24"/>
        </w:rPr>
        <w:t>:</w:t>
      </w:r>
      <w:r>
        <w:rPr>
          <w:spacing w:val="-2"/>
          <w:sz w:val="24"/>
        </w:rPr>
        <w:t xml:space="preserve"> </w:t>
      </w:r>
      <w:r>
        <w:rPr>
          <w:sz w:val="24"/>
        </w:rPr>
        <w:t>Phân</w:t>
      </w:r>
      <w:r>
        <w:rPr>
          <w:spacing w:val="-2"/>
          <w:sz w:val="24"/>
        </w:rPr>
        <w:t xml:space="preserve"> </w:t>
      </w:r>
      <w:r>
        <w:rPr>
          <w:sz w:val="24"/>
        </w:rPr>
        <w:t>tách</w:t>
      </w:r>
      <w:r>
        <w:rPr>
          <w:spacing w:val="-1"/>
          <w:sz w:val="24"/>
        </w:rPr>
        <w:t xml:space="preserve"> </w:t>
      </w:r>
      <w:r>
        <w:rPr>
          <w:sz w:val="24"/>
        </w:rPr>
        <w:t>trách</w:t>
      </w:r>
      <w:r>
        <w:rPr>
          <w:spacing w:val="-2"/>
          <w:sz w:val="24"/>
        </w:rPr>
        <w:t xml:space="preserve"> </w:t>
      </w:r>
      <w:r>
        <w:rPr>
          <w:sz w:val="24"/>
        </w:rPr>
        <w:t>nhiệm</w:t>
      </w:r>
      <w:r>
        <w:rPr>
          <w:spacing w:val="-2"/>
          <w:sz w:val="24"/>
        </w:rPr>
        <w:t xml:space="preserve"> </w:t>
      </w:r>
      <w:r>
        <w:rPr>
          <w:sz w:val="24"/>
        </w:rPr>
        <w:t>giữa</w:t>
      </w:r>
      <w:r>
        <w:rPr>
          <w:spacing w:val="-2"/>
          <w:sz w:val="24"/>
        </w:rPr>
        <w:t xml:space="preserve"> </w:t>
      </w:r>
      <w:r>
        <w:rPr>
          <w:sz w:val="24"/>
        </w:rPr>
        <w:t>các</w:t>
      </w:r>
      <w:r>
        <w:rPr>
          <w:spacing w:val="-3"/>
          <w:sz w:val="24"/>
        </w:rPr>
        <w:t xml:space="preserve"> </w:t>
      </w:r>
      <w:r>
        <w:rPr>
          <w:sz w:val="24"/>
        </w:rPr>
        <w:t>thành</w:t>
      </w:r>
      <w:r>
        <w:rPr>
          <w:spacing w:val="-1"/>
          <w:sz w:val="24"/>
        </w:rPr>
        <w:t xml:space="preserve"> </w:t>
      </w:r>
      <w:r>
        <w:rPr>
          <w:spacing w:val="-2"/>
          <w:sz w:val="24"/>
        </w:rPr>
        <w:t>phần.</w:t>
      </w:r>
    </w:p>
    <w:p w14:paraId="3450F07C">
      <w:pPr>
        <w:pStyle w:val="12"/>
        <w:numPr>
          <w:ilvl w:val="2"/>
          <w:numId w:val="1"/>
        </w:numPr>
        <w:tabs>
          <w:tab w:val="left" w:pos="1579"/>
        </w:tabs>
        <w:spacing w:before="28" w:after="0" w:line="240" w:lineRule="auto"/>
        <w:ind w:left="1579" w:right="0" w:hanging="359"/>
        <w:jc w:val="left"/>
        <w:rPr>
          <w:sz w:val="24"/>
        </w:rPr>
      </w:pPr>
      <w:r>
        <w:rPr>
          <w:b/>
          <w:sz w:val="24"/>
        </w:rPr>
        <w:t>SOLID</w:t>
      </w:r>
      <w:r>
        <w:rPr>
          <w:b/>
          <w:spacing w:val="-2"/>
          <w:sz w:val="24"/>
        </w:rPr>
        <w:t xml:space="preserve"> </w:t>
      </w:r>
      <w:r>
        <w:rPr>
          <w:b/>
          <w:sz w:val="24"/>
        </w:rPr>
        <w:t>Principles</w:t>
      </w:r>
      <w:r>
        <w:rPr>
          <w:sz w:val="24"/>
        </w:rPr>
        <w:t>:</w:t>
      </w:r>
      <w:r>
        <w:rPr>
          <w:spacing w:val="-1"/>
          <w:sz w:val="24"/>
        </w:rPr>
        <w:t xml:space="preserve"> </w:t>
      </w:r>
      <w:r>
        <w:rPr>
          <w:sz w:val="24"/>
        </w:rPr>
        <w:t>Giúp</w:t>
      </w:r>
      <w:r>
        <w:rPr>
          <w:spacing w:val="-4"/>
          <w:sz w:val="24"/>
        </w:rPr>
        <w:t xml:space="preserve"> </w:t>
      </w:r>
      <w:r>
        <w:rPr>
          <w:sz w:val="24"/>
        </w:rPr>
        <w:t>thiết</w:t>
      </w:r>
      <w:r>
        <w:rPr>
          <w:spacing w:val="-1"/>
          <w:sz w:val="24"/>
        </w:rPr>
        <w:t xml:space="preserve"> </w:t>
      </w:r>
      <w:r>
        <w:rPr>
          <w:sz w:val="24"/>
        </w:rPr>
        <w:t>kế</w:t>
      </w:r>
      <w:r>
        <w:rPr>
          <w:spacing w:val="-2"/>
          <w:sz w:val="24"/>
        </w:rPr>
        <w:t xml:space="preserve"> </w:t>
      </w:r>
      <w:r>
        <w:rPr>
          <w:sz w:val="24"/>
        </w:rPr>
        <w:t>có tính</w:t>
      </w:r>
      <w:r>
        <w:rPr>
          <w:spacing w:val="-1"/>
          <w:sz w:val="24"/>
        </w:rPr>
        <w:t xml:space="preserve"> </w:t>
      </w:r>
      <w:r>
        <w:rPr>
          <w:sz w:val="24"/>
        </w:rPr>
        <w:t>mở</w:t>
      </w:r>
      <w:r>
        <w:rPr>
          <w:spacing w:val="-1"/>
          <w:sz w:val="24"/>
        </w:rPr>
        <w:t xml:space="preserve"> </w:t>
      </w:r>
      <w:r>
        <w:rPr>
          <w:sz w:val="24"/>
        </w:rPr>
        <w:t>rộng,</w:t>
      </w:r>
      <w:r>
        <w:rPr>
          <w:spacing w:val="-1"/>
          <w:sz w:val="24"/>
        </w:rPr>
        <w:t xml:space="preserve"> </w:t>
      </w:r>
      <w:r>
        <w:rPr>
          <w:sz w:val="24"/>
        </w:rPr>
        <w:t>dễ</w:t>
      </w:r>
      <w:r>
        <w:rPr>
          <w:spacing w:val="-2"/>
          <w:sz w:val="24"/>
        </w:rPr>
        <w:t xml:space="preserve"> </w:t>
      </w:r>
      <w:r>
        <w:rPr>
          <w:sz w:val="24"/>
        </w:rPr>
        <w:t xml:space="preserve">bảo </w:t>
      </w:r>
      <w:r>
        <w:rPr>
          <w:spacing w:val="-4"/>
          <w:sz w:val="24"/>
        </w:rPr>
        <w:t>trì.</w:t>
      </w:r>
    </w:p>
    <w:p w14:paraId="12D45170">
      <w:pPr>
        <w:pStyle w:val="5"/>
        <w:spacing w:before="64"/>
        <w:ind w:left="0" w:firstLine="0"/>
      </w:pPr>
    </w:p>
    <w:p w14:paraId="28490C39">
      <w:pPr>
        <w:pStyle w:val="2"/>
        <w:numPr>
          <w:ilvl w:val="0"/>
          <w:numId w:val="1"/>
        </w:numPr>
        <w:tabs>
          <w:tab w:val="left" w:pos="380"/>
        </w:tabs>
        <w:spacing w:before="0" w:after="0" w:line="240" w:lineRule="auto"/>
        <w:ind w:left="380" w:right="0" w:hanging="240"/>
        <w:jc w:val="both"/>
      </w:pPr>
      <w:r>
        <w:t>Microservices</w:t>
      </w:r>
      <w:r>
        <w:rPr>
          <w:spacing w:val="-5"/>
        </w:rPr>
        <w:t xml:space="preserve"> </w:t>
      </w:r>
      <w:r>
        <w:rPr>
          <w:spacing w:val="-2"/>
        </w:rPr>
        <w:t>Architecture</w:t>
      </w:r>
    </w:p>
    <w:p w14:paraId="519E6BCD">
      <w:pPr>
        <w:pStyle w:val="5"/>
        <w:spacing w:line="271" w:lineRule="auto"/>
        <w:ind w:left="140" w:right="141" w:firstLine="0"/>
        <w:jc w:val="both"/>
      </w:pPr>
      <w: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w:t>
      </w:r>
    </w:p>
    <w:p w14:paraId="511AFE54">
      <w:pPr>
        <w:pStyle w:val="5"/>
        <w:spacing w:before="0" w:line="271" w:lineRule="auto"/>
        <w:ind w:left="140" w:right="138" w:firstLine="0"/>
        <w:jc w:val="both"/>
      </w:pPr>
      <w:r>
        <w:t>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 được phân tích chi tiết.</w:t>
      </w:r>
    </w:p>
    <w:p w14:paraId="44B0FED1">
      <w:pPr>
        <w:pStyle w:val="2"/>
        <w:numPr>
          <w:ilvl w:val="1"/>
          <w:numId w:val="1"/>
        </w:numPr>
        <w:tabs>
          <w:tab w:val="left" w:pos="859"/>
        </w:tabs>
        <w:spacing w:before="0" w:after="0" w:line="274" w:lineRule="exact"/>
        <w:ind w:left="859" w:right="0" w:hanging="359"/>
        <w:jc w:val="both"/>
        <w:rPr>
          <w:b w:val="0"/>
        </w:rPr>
      </w:pPr>
      <w:r>
        <w:t>Đặc</w:t>
      </w:r>
      <w:r>
        <w:rPr>
          <w:spacing w:val="-2"/>
        </w:rPr>
        <w:t xml:space="preserve"> </w:t>
      </w:r>
      <w:r>
        <w:t xml:space="preserve">điểm </w:t>
      </w:r>
      <w:r>
        <w:rPr>
          <w:spacing w:val="-2"/>
        </w:rPr>
        <w:t>chính</w:t>
      </w:r>
      <w:r>
        <w:rPr>
          <w:b w:val="0"/>
          <w:spacing w:val="-2"/>
        </w:rPr>
        <w:t>:</w:t>
      </w:r>
    </w:p>
    <w:p w14:paraId="1398F5EE">
      <w:pPr>
        <w:pStyle w:val="12"/>
        <w:numPr>
          <w:ilvl w:val="2"/>
          <w:numId w:val="1"/>
        </w:numPr>
        <w:tabs>
          <w:tab w:val="left" w:pos="1579"/>
        </w:tabs>
        <w:spacing w:before="34" w:after="0" w:line="240" w:lineRule="auto"/>
        <w:ind w:left="1579" w:right="0" w:hanging="359"/>
        <w:jc w:val="left"/>
        <w:rPr>
          <w:sz w:val="24"/>
        </w:rPr>
      </w:pPr>
      <w:r>
        <w:rPr>
          <w:sz w:val="24"/>
        </w:rPr>
        <w:t>Dịch</w:t>
      </w:r>
      <w:r>
        <w:rPr>
          <w:spacing w:val="-3"/>
          <w:sz w:val="24"/>
        </w:rPr>
        <w:t xml:space="preserve"> </w:t>
      </w:r>
      <w:r>
        <w:rPr>
          <w:sz w:val="24"/>
        </w:rPr>
        <w:t>vụ</w:t>
      </w:r>
      <w:r>
        <w:rPr>
          <w:spacing w:val="-1"/>
          <w:sz w:val="24"/>
        </w:rPr>
        <w:t xml:space="preserve"> </w:t>
      </w:r>
      <w:r>
        <w:rPr>
          <w:sz w:val="24"/>
        </w:rPr>
        <w:t>độc</w:t>
      </w:r>
      <w:r>
        <w:rPr>
          <w:spacing w:val="-1"/>
          <w:sz w:val="24"/>
        </w:rPr>
        <w:t xml:space="preserve"> </w:t>
      </w:r>
      <w:r>
        <w:rPr>
          <w:sz w:val="24"/>
        </w:rPr>
        <w:t>lập,</w:t>
      </w:r>
      <w:r>
        <w:rPr>
          <w:spacing w:val="-1"/>
          <w:sz w:val="24"/>
        </w:rPr>
        <w:t xml:space="preserve"> </w:t>
      </w:r>
      <w:r>
        <w:rPr>
          <w:sz w:val="24"/>
        </w:rPr>
        <w:t>triển khai</w:t>
      </w:r>
      <w:r>
        <w:rPr>
          <w:spacing w:val="-1"/>
          <w:sz w:val="24"/>
        </w:rPr>
        <w:t xml:space="preserve"> </w:t>
      </w:r>
      <w:r>
        <w:rPr>
          <w:sz w:val="24"/>
        </w:rPr>
        <w:t>linh hoạt,</w:t>
      </w:r>
      <w:r>
        <w:rPr>
          <w:spacing w:val="-1"/>
          <w:sz w:val="24"/>
        </w:rPr>
        <w:t xml:space="preserve"> </w:t>
      </w:r>
      <w:r>
        <w:rPr>
          <w:sz w:val="24"/>
        </w:rPr>
        <w:t>hỗ trợ</w:t>
      </w:r>
      <w:r>
        <w:rPr>
          <w:spacing w:val="-1"/>
          <w:sz w:val="24"/>
        </w:rPr>
        <w:t xml:space="preserve"> </w:t>
      </w:r>
      <w:r>
        <w:rPr>
          <w:sz w:val="24"/>
        </w:rPr>
        <w:t>công nghệ</w:t>
      </w:r>
      <w:r>
        <w:rPr>
          <w:spacing w:val="-2"/>
          <w:sz w:val="24"/>
        </w:rPr>
        <w:t xml:space="preserve"> </w:t>
      </w:r>
      <w:r>
        <w:rPr>
          <w:sz w:val="24"/>
        </w:rPr>
        <w:t>đa</w:t>
      </w:r>
      <w:r>
        <w:rPr>
          <w:spacing w:val="-1"/>
          <w:sz w:val="24"/>
        </w:rPr>
        <w:t xml:space="preserve"> </w:t>
      </w:r>
      <w:r>
        <w:rPr>
          <w:spacing w:val="-2"/>
          <w:sz w:val="24"/>
        </w:rPr>
        <w:t>dạng.</w:t>
      </w:r>
    </w:p>
    <w:p w14:paraId="163718F0">
      <w:pPr>
        <w:pStyle w:val="12"/>
        <w:numPr>
          <w:ilvl w:val="2"/>
          <w:numId w:val="1"/>
        </w:numPr>
        <w:tabs>
          <w:tab w:val="left" w:pos="1579"/>
        </w:tabs>
        <w:spacing w:before="28" w:after="0" w:line="240" w:lineRule="auto"/>
        <w:ind w:left="1579" w:right="0" w:hanging="359"/>
        <w:jc w:val="left"/>
        <w:rPr>
          <w:sz w:val="24"/>
        </w:rPr>
      </w:pPr>
      <w:r>
        <w:rPr>
          <w:sz w:val="24"/>
        </w:rPr>
        <w:t>Khả</w:t>
      </w:r>
      <w:r>
        <w:rPr>
          <w:spacing w:val="-2"/>
          <w:sz w:val="24"/>
        </w:rPr>
        <w:t xml:space="preserve"> </w:t>
      </w:r>
      <w:r>
        <w:rPr>
          <w:sz w:val="24"/>
        </w:rPr>
        <w:t>năng</w:t>
      </w:r>
      <w:r>
        <w:rPr>
          <w:spacing w:val="-1"/>
          <w:sz w:val="24"/>
        </w:rPr>
        <w:t xml:space="preserve"> </w:t>
      </w:r>
      <w:r>
        <w:rPr>
          <w:sz w:val="24"/>
        </w:rPr>
        <w:t>mở rộng</w:t>
      </w:r>
      <w:r>
        <w:rPr>
          <w:spacing w:val="-1"/>
          <w:sz w:val="24"/>
        </w:rPr>
        <w:t xml:space="preserve"> </w:t>
      </w:r>
      <w:r>
        <w:rPr>
          <w:sz w:val="24"/>
        </w:rPr>
        <w:t>theo</w:t>
      </w:r>
      <w:r>
        <w:rPr>
          <w:spacing w:val="2"/>
          <w:sz w:val="24"/>
        </w:rPr>
        <w:t xml:space="preserve"> </w:t>
      </w:r>
      <w:r>
        <w:rPr>
          <w:sz w:val="24"/>
        </w:rPr>
        <w:t>chiều</w:t>
      </w:r>
      <w:r>
        <w:rPr>
          <w:spacing w:val="-1"/>
          <w:sz w:val="24"/>
        </w:rPr>
        <w:t xml:space="preserve"> </w:t>
      </w:r>
      <w:r>
        <w:rPr>
          <w:sz w:val="24"/>
        </w:rPr>
        <w:t>ngang, phù</w:t>
      </w:r>
      <w:r>
        <w:rPr>
          <w:spacing w:val="-1"/>
          <w:sz w:val="24"/>
        </w:rPr>
        <w:t xml:space="preserve"> </w:t>
      </w:r>
      <w:r>
        <w:rPr>
          <w:sz w:val="24"/>
        </w:rPr>
        <w:t>hợp</w:t>
      </w:r>
      <w:r>
        <w:rPr>
          <w:spacing w:val="-1"/>
          <w:sz w:val="24"/>
        </w:rPr>
        <w:t xml:space="preserve"> </w:t>
      </w:r>
      <w:r>
        <w:rPr>
          <w:sz w:val="24"/>
        </w:rPr>
        <w:t>với khối</w:t>
      </w:r>
      <w:r>
        <w:rPr>
          <w:spacing w:val="-1"/>
          <w:sz w:val="24"/>
        </w:rPr>
        <w:t xml:space="preserve"> </w:t>
      </w:r>
      <w:r>
        <w:rPr>
          <w:sz w:val="24"/>
        </w:rPr>
        <w:t>lượng lớn</w:t>
      </w:r>
      <w:r>
        <w:rPr>
          <w:spacing w:val="-1"/>
          <w:sz w:val="24"/>
        </w:rPr>
        <w:t xml:space="preserve"> </w:t>
      </w:r>
      <w:r>
        <w:rPr>
          <w:sz w:val="24"/>
        </w:rPr>
        <w:t>yêu cầu</w:t>
      </w:r>
      <w:r>
        <w:rPr>
          <w:spacing w:val="-1"/>
          <w:sz w:val="24"/>
        </w:rPr>
        <w:t xml:space="preserve"> </w:t>
      </w:r>
      <w:r>
        <w:rPr>
          <w:sz w:val="24"/>
        </w:rPr>
        <w:t xml:space="preserve">người </w:t>
      </w:r>
      <w:r>
        <w:rPr>
          <w:spacing w:val="-2"/>
          <w:sz w:val="24"/>
        </w:rPr>
        <w:t>dùng.</w:t>
      </w:r>
    </w:p>
    <w:p w14:paraId="7A8985CD">
      <w:pPr>
        <w:pStyle w:val="12"/>
        <w:numPr>
          <w:ilvl w:val="2"/>
          <w:numId w:val="1"/>
        </w:numPr>
        <w:tabs>
          <w:tab w:val="left" w:pos="1579"/>
        </w:tabs>
        <w:spacing w:before="28" w:after="0" w:line="240" w:lineRule="auto"/>
        <w:ind w:left="1579" w:right="0" w:hanging="359"/>
        <w:jc w:val="left"/>
        <w:rPr>
          <w:sz w:val="24"/>
        </w:rPr>
      </w:pPr>
      <w:r>
        <w:rPr>
          <w:sz w:val="24"/>
        </w:rPr>
        <w:t>Cách</w:t>
      </w:r>
      <w:r>
        <w:rPr>
          <w:spacing w:val="-1"/>
          <w:sz w:val="24"/>
        </w:rPr>
        <w:t xml:space="preserve"> </w:t>
      </w:r>
      <w:r>
        <w:rPr>
          <w:sz w:val="24"/>
        </w:rPr>
        <w:t>ly</w:t>
      </w:r>
      <w:r>
        <w:rPr>
          <w:spacing w:val="-1"/>
          <w:sz w:val="24"/>
        </w:rPr>
        <w:t xml:space="preserve"> </w:t>
      </w:r>
      <w:r>
        <w:rPr>
          <w:sz w:val="24"/>
        </w:rPr>
        <w:t>lỗi, dễ</w:t>
      </w:r>
      <w:r>
        <w:rPr>
          <w:spacing w:val="-2"/>
          <w:sz w:val="24"/>
        </w:rPr>
        <w:t xml:space="preserve"> </w:t>
      </w:r>
      <w:r>
        <w:rPr>
          <w:sz w:val="24"/>
        </w:rPr>
        <w:t>phục</w:t>
      </w:r>
      <w:r>
        <w:rPr>
          <w:spacing w:val="-1"/>
          <w:sz w:val="24"/>
        </w:rPr>
        <w:t xml:space="preserve"> </w:t>
      </w:r>
      <w:r>
        <w:rPr>
          <w:sz w:val="24"/>
        </w:rPr>
        <w:t>hồi</w:t>
      </w:r>
      <w:r>
        <w:rPr>
          <w:spacing w:val="-1"/>
          <w:sz w:val="24"/>
        </w:rPr>
        <w:t xml:space="preserve"> </w:t>
      </w:r>
      <w:r>
        <w:rPr>
          <w:sz w:val="24"/>
        </w:rPr>
        <w:t>trong các</w:t>
      </w:r>
      <w:r>
        <w:rPr>
          <w:spacing w:val="-2"/>
          <w:sz w:val="24"/>
        </w:rPr>
        <w:t xml:space="preserve"> </w:t>
      </w:r>
      <w:r>
        <w:rPr>
          <w:sz w:val="24"/>
        </w:rPr>
        <w:t>tình huống</w:t>
      </w:r>
      <w:r>
        <w:rPr>
          <w:spacing w:val="-1"/>
          <w:sz w:val="24"/>
        </w:rPr>
        <w:t xml:space="preserve"> </w:t>
      </w:r>
      <w:r>
        <w:rPr>
          <w:sz w:val="24"/>
        </w:rPr>
        <w:t>thất</w:t>
      </w:r>
      <w:r>
        <w:rPr>
          <w:spacing w:val="2"/>
          <w:sz w:val="24"/>
        </w:rPr>
        <w:t xml:space="preserve"> </w:t>
      </w:r>
      <w:r>
        <w:rPr>
          <w:spacing w:val="-4"/>
          <w:sz w:val="24"/>
        </w:rPr>
        <w:t>bại.</w:t>
      </w:r>
    </w:p>
    <w:p w14:paraId="2B972109">
      <w:pPr>
        <w:pStyle w:val="2"/>
        <w:numPr>
          <w:ilvl w:val="1"/>
          <w:numId w:val="1"/>
        </w:numPr>
        <w:tabs>
          <w:tab w:val="left" w:pos="860"/>
        </w:tabs>
        <w:spacing w:before="28" w:after="0" w:line="240" w:lineRule="auto"/>
        <w:ind w:left="860" w:right="0" w:hanging="360"/>
        <w:jc w:val="left"/>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4006A121">
      <w:pPr>
        <w:pStyle w:val="12"/>
        <w:numPr>
          <w:ilvl w:val="2"/>
          <w:numId w:val="1"/>
        </w:numPr>
        <w:tabs>
          <w:tab w:val="left" w:pos="1579"/>
        </w:tabs>
        <w:spacing w:before="36" w:after="0" w:line="240" w:lineRule="auto"/>
        <w:ind w:left="1579" w:right="0" w:hanging="359"/>
        <w:jc w:val="left"/>
        <w:rPr>
          <w:sz w:val="24"/>
        </w:rPr>
      </w:pPr>
      <w:r>
        <w:rPr>
          <w:b/>
          <w:sz w:val="24"/>
        </w:rPr>
        <w:t>HTTP-based</w:t>
      </w:r>
      <w:r>
        <w:rPr>
          <w:b/>
          <w:spacing w:val="-2"/>
          <w:sz w:val="24"/>
        </w:rPr>
        <w:t xml:space="preserve"> </w:t>
      </w:r>
      <w:r>
        <w:rPr>
          <w:b/>
          <w:sz w:val="24"/>
        </w:rPr>
        <w:t>RESTful</w:t>
      </w:r>
      <w:r>
        <w:rPr>
          <w:b/>
          <w:spacing w:val="-4"/>
          <w:sz w:val="24"/>
        </w:rPr>
        <w:t xml:space="preserve"> </w:t>
      </w:r>
      <w:r>
        <w:rPr>
          <w:b/>
          <w:sz w:val="24"/>
        </w:rPr>
        <w:t>API</w:t>
      </w:r>
      <w:r>
        <w:rPr>
          <w:sz w:val="24"/>
        </w:rPr>
        <w:t>:</w:t>
      </w:r>
      <w:r>
        <w:rPr>
          <w:spacing w:val="-1"/>
          <w:sz w:val="24"/>
        </w:rPr>
        <w:t xml:space="preserve"> </w:t>
      </w:r>
      <w:r>
        <w:rPr>
          <w:sz w:val="24"/>
        </w:rPr>
        <w:t>Phổ</w:t>
      </w:r>
      <w:r>
        <w:rPr>
          <w:spacing w:val="-2"/>
          <w:sz w:val="24"/>
        </w:rPr>
        <w:t xml:space="preserve"> </w:t>
      </w:r>
      <w:r>
        <w:rPr>
          <w:sz w:val="24"/>
        </w:rPr>
        <w:t>biến,</w:t>
      </w:r>
      <w:r>
        <w:rPr>
          <w:spacing w:val="-1"/>
          <w:sz w:val="24"/>
        </w:rPr>
        <w:t xml:space="preserve"> </w:t>
      </w:r>
      <w:r>
        <w:rPr>
          <w:sz w:val="24"/>
        </w:rPr>
        <w:t>dễ</w:t>
      </w:r>
      <w:r>
        <w:rPr>
          <w:spacing w:val="-3"/>
          <w:sz w:val="24"/>
        </w:rPr>
        <w:t xml:space="preserve"> </w:t>
      </w:r>
      <w:r>
        <w:rPr>
          <w:sz w:val="24"/>
        </w:rPr>
        <w:t>triển</w:t>
      </w:r>
      <w:r>
        <w:rPr>
          <w:spacing w:val="-1"/>
          <w:sz w:val="24"/>
        </w:rPr>
        <w:t xml:space="preserve"> </w:t>
      </w:r>
      <w:r>
        <w:rPr>
          <w:spacing w:val="-2"/>
          <w:sz w:val="24"/>
        </w:rPr>
        <w:t>khai.</w:t>
      </w:r>
    </w:p>
    <w:p w14:paraId="3020D5DD">
      <w:pPr>
        <w:pStyle w:val="12"/>
        <w:numPr>
          <w:ilvl w:val="2"/>
          <w:numId w:val="1"/>
        </w:numPr>
        <w:tabs>
          <w:tab w:val="left" w:pos="1579"/>
        </w:tabs>
        <w:spacing w:before="26" w:after="0" w:line="240" w:lineRule="auto"/>
        <w:ind w:left="1579" w:right="0" w:hanging="359"/>
        <w:jc w:val="left"/>
        <w:rPr>
          <w:sz w:val="24"/>
        </w:rPr>
      </w:pPr>
      <w:r>
        <w:rPr>
          <w:b/>
          <w:sz w:val="24"/>
        </w:rPr>
        <w:t>gRPC</w:t>
      </w:r>
      <w:r>
        <w:rPr>
          <w:sz w:val="24"/>
        </w:rPr>
        <w:t>:</w:t>
      </w:r>
      <w:r>
        <w:rPr>
          <w:spacing w:val="-3"/>
          <w:sz w:val="24"/>
        </w:rPr>
        <w:t xml:space="preserve"> </w:t>
      </w:r>
      <w:r>
        <w:rPr>
          <w:sz w:val="24"/>
        </w:rPr>
        <w:t>Giao</w:t>
      </w:r>
      <w:r>
        <w:rPr>
          <w:spacing w:val="-1"/>
          <w:sz w:val="24"/>
        </w:rPr>
        <w:t xml:space="preserve"> </w:t>
      </w:r>
      <w:r>
        <w:rPr>
          <w:sz w:val="24"/>
        </w:rPr>
        <w:t>tiếp hiệu</w:t>
      </w:r>
      <w:r>
        <w:rPr>
          <w:spacing w:val="-1"/>
          <w:sz w:val="24"/>
        </w:rPr>
        <w:t xml:space="preserve"> </w:t>
      </w:r>
      <w:r>
        <w:rPr>
          <w:sz w:val="24"/>
        </w:rPr>
        <w:t>suất</w:t>
      </w:r>
      <w:r>
        <w:rPr>
          <w:spacing w:val="-1"/>
          <w:sz w:val="24"/>
        </w:rPr>
        <w:t xml:space="preserve"> </w:t>
      </w:r>
      <w:r>
        <w:rPr>
          <w:sz w:val="24"/>
        </w:rPr>
        <w:t>cao, dùng</w:t>
      </w:r>
      <w:r>
        <w:rPr>
          <w:spacing w:val="-1"/>
          <w:sz w:val="24"/>
        </w:rPr>
        <w:t xml:space="preserve"> </w:t>
      </w:r>
      <w:r>
        <w:rPr>
          <w:sz w:val="24"/>
        </w:rPr>
        <w:t>mã</w:t>
      </w:r>
      <w:r>
        <w:rPr>
          <w:spacing w:val="-1"/>
          <w:sz w:val="24"/>
        </w:rPr>
        <w:t xml:space="preserve"> </w:t>
      </w:r>
      <w:r>
        <w:rPr>
          <w:sz w:val="24"/>
        </w:rPr>
        <w:t>hóa</w:t>
      </w:r>
      <w:r>
        <w:rPr>
          <w:spacing w:val="-2"/>
          <w:sz w:val="24"/>
        </w:rPr>
        <w:t xml:space="preserve"> </w:t>
      </w:r>
      <w:r>
        <w:rPr>
          <w:sz w:val="24"/>
        </w:rPr>
        <w:t xml:space="preserve">nhị </w:t>
      </w:r>
      <w:r>
        <w:rPr>
          <w:spacing w:val="-4"/>
          <w:sz w:val="24"/>
        </w:rPr>
        <w:t>phân.</w:t>
      </w:r>
    </w:p>
    <w:p w14:paraId="097D3F13">
      <w:pPr>
        <w:pStyle w:val="12"/>
        <w:spacing w:after="0" w:line="240" w:lineRule="auto"/>
        <w:jc w:val="left"/>
        <w:rPr>
          <w:sz w:val="24"/>
        </w:rPr>
        <w:sectPr>
          <w:pgSz w:w="11910" w:h="16840"/>
          <w:pgMar w:top="1037" w:right="708" w:bottom="1195" w:left="992" w:header="0" w:footer="1016" w:gutter="0"/>
          <w:pgNumType w:start="1"/>
          <w:cols w:space="720" w:num="1"/>
        </w:sectPr>
      </w:pPr>
    </w:p>
    <w:p w14:paraId="18A8120F">
      <w:pPr>
        <w:pStyle w:val="12"/>
        <w:numPr>
          <w:ilvl w:val="2"/>
          <w:numId w:val="1"/>
        </w:numPr>
        <w:tabs>
          <w:tab w:val="left" w:pos="1579"/>
        </w:tabs>
        <w:spacing w:before="73" w:after="0" w:line="240" w:lineRule="auto"/>
        <w:ind w:left="1579" w:right="0" w:hanging="359"/>
        <w:jc w:val="left"/>
        <w:rPr>
          <w:sz w:val="24"/>
        </w:rPr>
      </w:pPr>
      <w:r>
        <w:rPr>
          <w:b/>
          <w:sz w:val="24"/>
        </w:rPr>
        <w:t>WebSocket</w:t>
      </w:r>
      <w:r>
        <w:rPr>
          <w:sz w:val="24"/>
        </w:rPr>
        <w:t>:</w:t>
      </w:r>
      <w:r>
        <w:rPr>
          <w:spacing w:val="-2"/>
          <w:sz w:val="24"/>
        </w:rPr>
        <w:t xml:space="preserve"> </w:t>
      </w:r>
      <w:r>
        <w:rPr>
          <w:sz w:val="24"/>
        </w:rPr>
        <w:t>Hỗ</w:t>
      </w:r>
      <w:r>
        <w:rPr>
          <w:spacing w:val="-1"/>
          <w:sz w:val="24"/>
        </w:rPr>
        <w:t xml:space="preserve"> </w:t>
      </w:r>
      <w:r>
        <w:rPr>
          <w:sz w:val="24"/>
        </w:rPr>
        <w:t>trợ</w:t>
      </w:r>
      <w:r>
        <w:rPr>
          <w:spacing w:val="-1"/>
          <w:sz w:val="24"/>
        </w:rPr>
        <w:t xml:space="preserve"> </w:t>
      </w:r>
      <w:r>
        <w:rPr>
          <w:sz w:val="24"/>
        </w:rPr>
        <w:t>giao tiếp</w:t>
      </w:r>
      <w:r>
        <w:rPr>
          <w:spacing w:val="-1"/>
          <w:sz w:val="24"/>
        </w:rPr>
        <w:t xml:space="preserve"> </w:t>
      </w:r>
      <w:r>
        <w:rPr>
          <w:sz w:val="24"/>
        </w:rPr>
        <w:t>thời</w:t>
      </w:r>
      <w:r>
        <w:rPr>
          <w:spacing w:val="-2"/>
          <w:sz w:val="24"/>
        </w:rPr>
        <w:t xml:space="preserve"> </w:t>
      </w:r>
      <w:r>
        <w:rPr>
          <w:sz w:val="24"/>
        </w:rPr>
        <w:t>gian</w:t>
      </w:r>
      <w:r>
        <w:rPr>
          <w:spacing w:val="-1"/>
          <w:sz w:val="24"/>
        </w:rPr>
        <w:t xml:space="preserve"> </w:t>
      </w:r>
      <w:r>
        <w:rPr>
          <w:sz w:val="24"/>
        </w:rPr>
        <w:t>thực,</w:t>
      </w:r>
      <w:r>
        <w:rPr>
          <w:spacing w:val="-1"/>
          <w:sz w:val="24"/>
        </w:rPr>
        <w:t xml:space="preserve"> </w:t>
      </w:r>
      <w:r>
        <w:rPr>
          <w:sz w:val="24"/>
        </w:rPr>
        <w:t>hai</w:t>
      </w:r>
      <w:r>
        <w:rPr>
          <w:spacing w:val="-1"/>
          <w:sz w:val="24"/>
        </w:rPr>
        <w:t xml:space="preserve"> </w:t>
      </w:r>
      <w:r>
        <w:rPr>
          <w:spacing w:val="-2"/>
          <w:sz w:val="24"/>
        </w:rPr>
        <w:t>chiều.</w:t>
      </w:r>
    </w:p>
    <w:p w14:paraId="61F1EC1F">
      <w:pPr>
        <w:pStyle w:val="2"/>
        <w:numPr>
          <w:ilvl w:val="1"/>
          <w:numId w:val="1"/>
        </w:numPr>
        <w:tabs>
          <w:tab w:val="left" w:pos="860"/>
        </w:tabs>
        <w:spacing w:before="28" w:after="0" w:line="240" w:lineRule="auto"/>
        <w:ind w:left="860" w:right="0" w:hanging="360"/>
        <w:jc w:val="left"/>
        <w:rPr>
          <w:b w:val="0"/>
        </w:rPr>
      </w:pPr>
      <w:r>
        <w:t>Các</w:t>
      </w:r>
      <w:r>
        <w:rPr>
          <w:spacing w:val="-4"/>
        </w:rPr>
        <w:t xml:space="preserve"> </w:t>
      </w:r>
      <w:r>
        <w:t>pattern</w:t>
      </w:r>
      <w:r>
        <w:rPr>
          <w:spacing w:val="-1"/>
        </w:rPr>
        <w:t xml:space="preserve"> </w:t>
      </w:r>
      <w:r>
        <w:t>giao</w:t>
      </w:r>
      <w:r>
        <w:rPr>
          <w:spacing w:val="-1"/>
        </w:rPr>
        <w:t xml:space="preserve"> </w:t>
      </w:r>
      <w:r>
        <w:rPr>
          <w:spacing w:val="-4"/>
        </w:rPr>
        <w:t>tiếp</w:t>
      </w:r>
      <w:r>
        <w:rPr>
          <w:b w:val="0"/>
          <w:spacing w:val="-4"/>
        </w:rPr>
        <w:t>:</w:t>
      </w:r>
    </w:p>
    <w:p w14:paraId="4F13C6EA">
      <w:pPr>
        <w:pStyle w:val="12"/>
        <w:numPr>
          <w:ilvl w:val="2"/>
          <w:numId w:val="1"/>
        </w:numPr>
        <w:tabs>
          <w:tab w:val="left" w:pos="1579"/>
        </w:tabs>
        <w:spacing w:before="36" w:after="0" w:line="240" w:lineRule="auto"/>
        <w:ind w:left="1579" w:right="0" w:hanging="359"/>
        <w:jc w:val="left"/>
        <w:rPr>
          <w:sz w:val="24"/>
        </w:rPr>
      </w:pPr>
      <w:r>
        <w:rPr>
          <w:b/>
          <w:sz w:val="24"/>
        </w:rPr>
        <w:t>Gateway</w:t>
      </w:r>
      <w:r>
        <w:rPr>
          <w:b/>
          <w:spacing w:val="-4"/>
          <w:sz w:val="24"/>
        </w:rPr>
        <w:t xml:space="preserve"> </w:t>
      </w:r>
      <w:r>
        <w:rPr>
          <w:b/>
          <w:sz w:val="24"/>
        </w:rPr>
        <w:t>Routing</w:t>
      </w:r>
      <w:r>
        <w:rPr>
          <w:b/>
          <w:spacing w:val="-1"/>
          <w:sz w:val="24"/>
        </w:rPr>
        <w:t xml:space="preserve"> </w:t>
      </w:r>
      <w:r>
        <w:rPr>
          <w:b/>
          <w:sz w:val="24"/>
        </w:rPr>
        <w:t>Pattern</w:t>
      </w:r>
      <w:r>
        <w:rPr>
          <w:sz w:val="24"/>
        </w:rPr>
        <w:t>:</w:t>
      </w:r>
      <w:r>
        <w:rPr>
          <w:spacing w:val="-1"/>
          <w:sz w:val="24"/>
        </w:rPr>
        <w:t xml:space="preserve"> </w:t>
      </w:r>
      <w:r>
        <w:rPr>
          <w:sz w:val="24"/>
        </w:rPr>
        <w:t>Định</w:t>
      </w:r>
      <w:r>
        <w:rPr>
          <w:spacing w:val="-1"/>
          <w:sz w:val="24"/>
        </w:rPr>
        <w:t xml:space="preserve"> </w:t>
      </w:r>
      <w:r>
        <w:rPr>
          <w:sz w:val="24"/>
        </w:rPr>
        <w:t>tuyến</w:t>
      </w:r>
      <w:r>
        <w:rPr>
          <w:spacing w:val="-1"/>
          <w:sz w:val="24"/>
        </w:rPr>
        <w:t xml:space="preserve"> </w:t>
      </w:r>
      <w:r>
        <w:rPr>
          <w:sz w:val="24"/>
        </w:rPr>
        <w:t>các</w:t>
      </w:r>
      <w:r>
        <w:rPr>
          <w:spacing w:val="-2"/>
          <w:sz w:val="24"/>
        </w:rPr>
        <w:t xml:space="preserve"> </w:t>
      </w:r>
      <w:r>
        <w:rPr>
          <w:sz w:val="24"/>
        </w:rPr>
        <w:t>yêu</w:t>
      </w:r>
      <w:r>
        <w:rPr>
          <w:spacing w:val="-1"/>
          <w:sz w:val="24"/>
        </w:rPr>
        <w:t xml:space="preserve"> </w:t>
      </w:r>
      <w:r>
        <w:rPr>
          <w:sz w:val="24"/>
        </w:rPr>
        <w:t>cầu</w:t>
      </w:r>
      <w:r>
        <w:rPr>
          <w:spacing w:val="-1"/>
          <w:sz w:val="24"/>
        </w:rPr>
        <w:t xml:space="preserve"> </w:t>
      </w:r>
      <w:r>
        <w:rPr>
          <w:sz w:val="24"/>
        </w:rPr>
        <w:t>qua</w:t>
      </w:r>
      <w:r>
        <w:rPr>
          <w:spacing w:val="-2"/>
          <w:sz w:val="24"/>
        </w:rPr>
        <w:t xml:space="preserve"> </w:t>
      </w:r>
      <w:r>
        <w:rPr>
          <w:sz w:val="24"/>
        </w:rPr>
        <w:t>API</w:t>
      </w:r>
      <w:r>
        <w:rPr>
          <w:spacing w:val="-4"/>
          <w:sz w:val="24"/>
        </w:rPr>
        <w:t xml:space="preserve"> </w:t>
      </w:r>
      <w:r>
        <w:rPr>
          <w:spacing w:val="-2"/>
          <w:sz w:val="24"/>
        </w:rPr>
        <w:t>Gateway.</w:t>
      </w:r>
    </w:p>
    <w:p w14:paraId="28513D8E">
      <w:pPr>
        <w:pStyle w:val="12"/>
        <w:numPr>
          <w:ilvl w:val="2"/>
          <w:numId w:val="1"/>
        </w:numPr>
        <w:tabs>
          <w:tab w:val="left" w:pos="1579"/>
        </w:tabs>
        <w:spacing w:before="28" w:after="0" w:line="240" w:lineRule="auto"/>
        <w:ind w:left="1579" w:right="0" w:hanging="359"/>
        <w:jc w:val="left"/>
        <w:rPr>
          <w:sz w:val="24"/>
        </w:rPr>
      </w:pPr>
      <w:r>
        <w:rPr>
          <w:b/>
          <w:sz w:val="24"/>
        </w:rPr>
        <w:t>Gateway</w:t>
      </w:r>
      <w:r>
        <w:rPr>
          <w:b/>
          <w:spacing w:val="-4"/>
          <w:sz w:val="24"/>
        </w:rPr>
        <w:t xml:space="preserve"> </w:t>
      </w:r>
      <w:r>
        <w:rPr>
          <w:b/>
          <w:sz w:val="24"/>
        </w:rPr>
        <w:t>Aggregation</w:t>
      </w:r>
      <w:r>
        <w:rPr>
          <w:b/>
          <w:spacing w:val="-1"/>
          <w:sz w:val="24"/>
        </w:rPr>
        <w:t xml:space="preserve"> </w:t>
      </w:r>
      <w:r>
        <w:rPr>
          <w:b/>
          <w:sz w:val="24"/>
        </w:rPr>
        <w:t>Pattern</w:t>
      </w:r>
      <w:r>
        <w:rPr>
          <w:sz w:val="24"/>
        </w:rPr>
        <w:t>:</w:t>
      </w:r>
      <w:r>
        <w:rPr>
          <w:spacing w:val="-1"/>
          <w:sz w:val="24"/>
        </w:rPr>
        <w:t xml:space="preserve"> </w:t>
      </w:r>
      <w:r>
        <w:rPr>
          <w:sz w:val="24"/>
        </w:rPr>
        <w:t>Tổng</w:t>
      </w:r>
      <w:r>
        <w:rPr>
          <w:spacing w:val="-1"/>
          <w:sz w:val="24"/>
        </w:rPr>
        <w:t xml:space="preserve"> </w:t>
      </w:r>
      <w:r>
        <w:rPr>
          <w:sz w:val="24"/>
        </w:rPr>
        <w:t>hợp</w:t>
      </w:r>
      <w:r>
        <w:rPr>
          <w:spacing w:val="-1"/>
          <w:sz w:val="24"/>
        </w:rPr>
        <w:t xml:space="preserve"> </w:t>
      </w:r>
      <w:r>
        <w:rPr>
          <w:sz w:val="24"/>
        </w:rPr>
        <w:t>dữ</w:t>
      </w:r>
      <w:r>
        <w:rPr>
          <w:spacing w:val="-3"/>
          <w:sz w:val="24"/>
        </w:rPr>
        <w:t xml:space="preserve"> </w:t>
      </w:r>
      <w:r>
        <w:rPr>
          <w:sz w:val="24"/>
        </w:rPr>
        <w:t>liệu</w:t>
      </w:r>
      <w:r>
        <w:rPr>
          <w:spacing w:val="1"/>
          <w:sz w:val="24"/>
        </w:rPr>
        <w:t xml:space="preserve"> </w:t>
      </w:r>
      <w:r>
        <w:rPr>
          <w:sz w:val="24"/>
        </w:rPr>
        <w:t>từ</w:t>
      </w:r>
      <w:r>
        <w:rPr>
          <w:spacing w:val="-2"/>
          <w:sz w:val="24"/>
        </w:rPr>
        <w:t xml:space="preserve"> </w:t>
      </w:r>
      <w:r>
        <w:rPr>
          <w:sz w:val="24"/>
        </w:rPr>
        <w:t>nhiều</w:t>
      </w:r>
      <w:r>
        <w:rPr>
          <w:spacing w:val="-1"/>
          <w:sz w:val="24"/>
        </w:rPr>
        <w:t xml:space="preserve"> </w:t>
      </w:r>
      <w:r>
        <w:rPr>
          <w:sz w:val="24"/>
        </w:rPr>
        <w:t>dịch</w:t>
      </w:r>
      <w:r>
        <w:rPr>
          <w:spacing w:val="-1"/>
          <w:sz w:val="24"/>
        </w:rPr>
        <w:t xml:space="preserve"> </w:t>
      </w:r>
      <w:r>
        <w:rPr>
          <w:spacing w:val="-5"/>
          <w:sz w:val="24"/>
        </w:rPr>
        <w:t>vụ.</w:t>
      </w:r>
    </w:p>
    <w:p w14:paraId="03B733A5">
      <w:pPr>
        <w:pStyle w:val="12"/>
        <w:numPr>
          <w:ilvl w:val="2"/>
          <w:numId w:val="1"/>
        </w:numPr>
        <w:tabs>
          <w:tab w:val="left" w:pos="1579"/>
        </w:tabs>
        <w:spacing w:before="28" w:after="0" w:line="240" w:lineRule="auto"/>
        <w:ind w:left="1579" w:right="0" w:hanging="359"/>
        <w:jc w:val="left"/>
        <w:rPr>
          <w:sz w:val="24"/>
        </w:rPr>
      </w:pPr>
      <w:r>
        <w:rPr>
          <w:b/>
          <w:sz w:val="24"/>
        </w:rPr>
        <w:t>Backends</w:t>
      </w:r>
      <w:r>
        <w:rPr>
          <w:b/>
          <w:spacing w:val="-4"/>
          <w:sz w:val="24"/>
        </w:rPr>
        <w:t xml:space="preserve"> </w:t>
      </w:r>
      <w:r>
        <w:rPr>
          <w:b/>
          <w:sz w:val="24"/>
        </w:rPr>
        <w:t>for</w:t>
      </w:r>
      <w:r>
        <w:rPr>
          <w:b/>
          <w:spacing w:val="-2"/>
          <w:sz w:val="24"/>
        </w:rPr>
        <w:t xml:space="preserve"> </w:t>
      </w:r>
      <w:r>
        <w:rPr>
          <w:b/>
          <w:sz w:val="24"/>
        </w:rPr>
        <w:t>Frontends</w:t>
      </w:r>
      <w:r>
        <w:rPr>
          <w:b/>
          <w:spacing w:val="-1"/>
          <w:sz w:val="24"/>
        </w:rPr>
        <w:t xml:space="preserve"> </w:t>
      </w:r>
      <w:r>
        <w:rPr>
          <w:b/>
          <w:sz w:val="24"/>
        </w:rPr>
        <w:t>(BFF)</w:t>
      </w:r>
      <w:r>
        <w:rPr>
          <w:sz w:val="24"/>
        </w:rPr>
        <w:t>:</w:t>
      </w:r>
      <w:r>
        <w:rPr>
          <w:spacing w:val="-2"/>
          <w:sz w:val="24"/>
        </w:rPr>
        <w:t xml:space="preserve"> </w:t>
      </w:r>
      <w:r>
        <w:rPr>
          <w:sz w:val="24"/>
        </w:rPr>
        <w:t>Tối</w:t>
      </w:r>
      <w:r>
        <w:rPr>
          <w:spacing w:val="-1"/>
          <w:sz w:val="24"/>
        </w:rPr>
        <w:t xml:space="preserve"> </w:t>
      </w:r>
      <w:r>
        <w:rPr>
          <w:sz w:val="24"/>
        </w:rPr>
        <w:t>ưu</w:t>
      </w:r>
      <w:r>
        <w:rPr>
          <w:spacing w:val="-1"/>
          <w:sz w:val="24"/>
        </w:rPr>
        <w:t xml:space="preserve"> </w:t>
      </w:r>
      <w:r>
        <w:rPr>
          <w:sz w:val="24"/>
        </w:rPr>
        <w:t>hóa</w:t>
      </w:r>
      <w:r>
        <w:rPr>
          <w:spacing w:val="-3"/>
          <w:sz w:val="24"/>
        </w:rPr>
        <w:t xml:space="preserve"> </w:t>
      </w:r>
      <w:r>
        <w:rPr>
          <w:sz w:val="24"/>
        </w:rPr>
        <w:t>giao</w:t>
      </w:r>
      <w:r>
        <w:rPr>
          <w:spacing w:val="1"/>
          <w:sz w:val="24"/>
        </w:rPr>
        <w:t xml:space="preserve"> </w:t>
      </w:r>
      <w:r>
        <w:rPr>
          <w:sz w:val="24"/>
        </w:rPr>
        <w:t>diện</w:t>
      </w:r>
      <w:r>
        <w:rPr>
          <w:spacing w:val="-2"/>
          <w:sz w:val="24"/>
        </w:rPr>
        <w:t xml:space="preserve"> </w:t>
      </w:r>
      <w:r>
        <w:rPr>
          <w:sz w:val="24"/>
        </w:rPr>
        <w:t>với</w:t>
      </w:r>
      <w:r>
        <w:rPr>
          <w:spacing w:val="-1"/>
          <w:sz w:val="24"/>
        </w:rPr>
        <w:t xml:space="preserve"> </w:t>
      </w:r>
      <w:r>
        <w:rPr>
          <w:sz w:val="24"/>
        </w:rPr>
        <w:t>API</w:t>
      </w:r>
      <w:r>
        <w:rPr>
          <w:spacing w:val="-5"/>
          <w:sz w:val="24"/>
        </w:rPr>
        <w:t xml:space="preserve"> </w:t>
      </w:r>
      <w:r>
        <w:rPr>
          <w:sz w:val="24"/>
        </w:rPr>
        <w:t>dành</w:t>
      </w:r>
      <w:r>
        <w:rPr>
          <w:spacing w:val="1"/>
          <w:sz w:val="24"/>
        </w:rPr>
        <w:t xml:space="preserve"> </w:t>
      </w:r>
      <w:r>
        <w:rPr>
          <w:spacing w:val="-2"/>
          <w:sz w:val="24"/>
        </w:rPr>
        <w:t>riêng.</w:t>
      </w:r>
    </w:p>
    <w:p w14:paraId="5E51F258">
      <w:pPr>
        <w:pStyle w:val="5"/>
        <w:spacing w:before="64"/>
        <w:ind w:left="0" w:firstLine="0"/>
      </w:pPr>
    </w:p>
    <w:p w14:paraId="5BFB9D4C">
      <w:pPr>
        <w:pStyle w:val="2"/>
        <w:numPr>
          <w:ilvl w:val="0"/>
          <w:numId w:val="1"/>
        </w:numPr>
        <w:tabs>
          <w:tab w:val="left" w:pos="380"/>
        </w:tabs>
        <w:spacing w:before="0" w:after="0" w:line="240" w:lineRule="auto"/>
        <w:ind w:left="380" w:right="0" w:hanging="240"/>
        <w:jc w:val="both"/>
      </w:pPr>
      <w:r>
        <w:t>Quản</w:t>
      </w:r>
      <w:r>
        <w:rPr>
          <w:spacing w:val="-1"/>
        </w:rPr>
        <w:t xml:space="preserve"> </w:t>
      </w:r>
      <w:r>
        <w:t>lý</w:t>
      </w:r>
      <w:r>
        <w:rPr>
          <w:spacing w:val="-4"/>
        </w:rPr>
        <w:t xml:space="preserve"> </w:t>
      </w:r>
      <w:r>
        <w:t>dữ</w:t>
      </w:r>
      <w:r>
        <w:rPr>
          <w:spacing w:val="-1"/>
        </w:rPr>
        <w:t xml:space="preserve"> </w:t>
      </w:r>
      <w:r>
        <w:t>liệu</w:t>
      </w:r>
      <w:r>
        <w:rPr>
          <w:spacing w:val="-1"/>
        </w:rPr>
        <w:t xml:space="preserve"> </w:t>
      </w:r>
      <w:r>
        <w:t>trong</w:t>
      </w:r>
      <w:r>
        <w:rPr>
          <w:spacing w:val="-3"/>
        </w:rPr>
        <w:t xml:space="preserve"> </w:t>
      </w:r>
      <w:r>
        <w:rPr>
          <w:spacing w:val="-2"/>
        </w:rPr>
        <w:t>microservices</w:t>
      </w:r>
    </w:p>
    <w:p w14:paraId="29D90CA5">
      <w:pPr>
        <w:pStyle w:val="5"/>
        <w:spacing w:before="33" w:line="271" w:lineRule="auto"/>
        <w:ind w:left="140" w:right="139" w:firstLine="0"/>
        <w:jc w:val="both"/>
      </w:pPr>
      <w: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w:t>
      </w:r>
    </w:p>
    <w:p w14:paraId="15884343">
      <w:pPr>
        <w:pStyle w:val="5"/>
        <w:spacing w:before="1" w:line="271" w:lineRule="auto"/>
        <w:ind w:left="140" w:right="139" w:firstLine="0"/>
        <w:jc w:val="both"/>
      </w:pPr>
      <w:r>
        <w:t>Trong phần này, chúng ta sẽ khám phá các kỹ thuật và pattern quan trọng để quản lý dữ liệu trong microservices. Từ Database-per-Service Pattern đến các phương pháp Data Partitioning như phân</w:t>
      </w:r>
      <w:r>
        <w:rPr>
          <w:spacing w:val="40"/>
        </w:rPr>
        <w:t xml:space="preserve"> </w:t>
      </w:r>
      <w:r>
        <w:t>mảnh ngang, phân mảnh dọc, và phân mảnh theo chức năng, những cách tiếp cận này sẽ giúp tối ưu hóa hiệu suất và khả năng mở rộng.</w:t>
      </w:r>
    </w:p>
    <w:p w14:paraId="6C131F8F">
      <w:pPr>
        <w:pStyle w:val="5"/>
        <w:spacing w:before="0" w:line="271" w:lineRule="auto"/>
        <w:ind w:left="140" w:right="139" w:firstLine="0"/>
        <w:jc w:val="both"/>
      </w:pPr>
      <w:r>
        <w:t>Bên</w:t>
      </w:r>
      <w:r>
        <w:rPr>
          <w:spacing w:val="-3"/>
        </w:rPr>
        <w:t xml:space="preserve"> </w:t>
      </w:r>
      <w:r>
        <w:t>cạnh</w:t>
      </w:r>
      <w:r>
        <w:rPr>
          <w:spacing w:val="-1"/>
        </w:rPr>
        <w:t xml:space="preserve"> </w:t>
      </w:r>
      <w:r>
        <w:t>đó,</w:t>
      </w:r>
      <w:r>
        <w:rPr>
          <w:spacing w:val="-1"/>
        </w:rPr>
        <w:t xml:space="preserve"> </w:t>
      </w:r>
      <w:r>
        <w:t>các</w:t>
      </w:r>
      <w:r>
        <w:rPr>
          <w:spacing w:val="-2"/>
        </w:rPr>
        <w:t xml:space="preserve"> </w:t>
      </w:r>
      <w:r>
        <w:t>khái</w:t>
      </w:r>
      <w:r>
        <w:rPr>
          <w:spacing w:val="-3"/>
        </w:rPr>
        <w:t xml:space="preserve"> </w:t>
      </w:r>
      <w:r>
        <w:t>niệm</w:t>
      </w:r>
      <w:r>
        <w:rPr>
          <w:spacing w:val="-3"/>
        </w:rPr>
        <w:t xml:space="preserve"> </w:t>
      </w:r>
      <w:r>
        <w:t>như</w:t>
      </w:r>
      <w:r>
        <w:rPr>
          <w:spacing w:val="-4"/>
        </w:rPr>
        <w:t xml:space="preserve"> </w:t>
      </w:r>
      <w:r>
        <w:t>CQRS</w:t>
      </w:r>
      <w:r>
        <w:rPr>
          <w:spacing w:val="-3"/>
        </w:rPr>
        <w:t xml:space="preserve"> </w:t>
      </w:r>
      <w:r>
        <w:t>(Command</w:t>
      </w:r>
      <w:r>
        <w:rPr>
          <w:spacing w:val="-3"/>
        </w:rPr>
        <w:t xml:space="preserve"> </w:t>
      </w:r>
      <w:r>
        <w:t>Query</w:t>
      </w:r>
      <w:r>
        <w:rPr>
          <w:spacing w:val="-1"/>
        </w:rPr>
        <w:t xml:space="preserve"> </w:t>
      </w:r>
      <w:r>
        <w:t>Responsibility</w:t>
      </w:r>
      <w:r>
        <w:rPr>
          <w:spacing w:val="-3"/>
        </w:rPr>
        <w:t xml:space="preserve"> </w:t>
      </w:r>
      <w:r>
        <w:t>Segregation),</w:t>
      </w:r>
      <w:r>
        <w:rPr>
          <w:spacing w:val="-1"/>
        </w:rPr>
        <w:t xml:space="preserve"> </w:t>
      </w:r>
      <w:r>
        <w:t>Event</w:t>
      </w:r>
      <w:r>
        <w:rPr>
          <w:spacing w:val="-1"/>
        </w:rPr>
        <w:t xml:space="preserve"> </w:t>
      </w:r>
      <w:r>
        <w:t>Sourcing Pattern, và quản lý giao dịch phân tán với Saga Pattern sẽ được trình bày để giải quyết các bài toán phức tạp liên quan đến truy vấn, ghi dữ liệu, và tính nhất quán trong môi trường phân tán.</w:t>
      </w:r>
    </w:p>
    <w:p w14:paraId="36D4203F">
      <w:pPr>
        <w:pStyle w:val="12"/>
        <w:numPr>
          <w:ilvl w:val="1"/>
          <w:numId w:val="1"/>
        </w:numPr>
        <w:tabs>
          <w:tab w:val="left" w:pos="860"/>
        </w:tabs>
        <w:spacing w:before="0" w:after="0" w:line="271" w:lineRule="auto"/>
        <w:ind w:left="860" w:right="141" w:hanging="360"/>
        <w:jc w:val="both"/>
        <w:rPr>
          <w:sz w:val="24"/>
        </w:rPr>
      </w:pPr>
      <w:r>
        <w:rPr>
          <w:b/>
          <w:sz w:val="24"/>
        </w:rPr>
        <w:t>Database-per-Service Pattern</w:t>
      </w:r>
      <w:r>
        <w:rPr>
          <w:sz w:val="24"/>
        </w:rPr>
        <w:t>: Mỗi dịch vụ sở hữu một cơ sở dữ liệu riêng, đảm bảo tính độc lập và cách ly dữ liệu.</w:t>
      </w:r>
    </w:p>
    <w:p w14:paraId="5711D71C">
      <w:pPr>
        <w:pStyle w:val="2"/>
        <w:numPr>
          <w:ilvl w:val="1"/>
          <w:numId w:val="1"/>
        </w:numPr>
        <w:tabs>
          <w:tab w:val="left" w:pos="859"/>
        </w:tabs>
        <w:spacing w:before="0" w:after="0" w:line="274" w:lineRule="exact"/>
        <w:ind w:left="859" w:right="0" w:hanging="359"/>
        <w:jc w:val="both"/>
        <w:rPr>
          <w:b w:val="0"/>
        </w:rPr>
      </w:pPr>
      <w:r>
        <w:t>Data</w:t>
      </w:r>
      <w:r>
        <w:rPr>
          <w:spacing w:val="-2"/>
        </w:rPr>
        <w:t xml:space="preserve"> Partitioning</w:t>
      </w:r>
      <w:r>
        <w:rPr>
          <w:b w:val="0"/>
          <w:spacing w:val="-2"/>
        </w:rPr>
        <w:t>:</w:t>
      </w:r>
    </w:p>
    <w:p w14:paraId="174BF080">
      <w:pPr>
        <w:pStyle w:val="12"/>
        <w:numPr>
          <w:ilvl w:val="2"/>
          <w:numId w:val="1"/>
        </w:numPr>
        <w:tabs>
          <w:tab w:val="left" w:pos="1579"/>
        </w:tabs>
        <w:spacing w:before="35" w:after="0" w:line="240" w:lineRule="auto"/>
        <w:ind w:left="1579" w:right="0" w:hanging="359"/>
        <w:jc w:val="left"/>
        <w:rPr>
          <w:sz w:val="24"/>
        </w:rPr>
      </w:pPr>
      <w:r>
        <w:rPr>
          <w:b/>
          <w:sz w:val="24"/>
        </w:rPr>
        <w:t>Horizontal</w:t>
      </w:r>
      <w:r>
        <w:rPr>
          <w:b/>
          <w:spacing w:val="-4"/>
          <w:sz w:val="24"/>
        </w:rPr>
        <w:t xml:space="preserve"> </w:t>
      </w:r>
      <w:r>
        <w:rPr>
          <w:b/>
          <w:sz w:val="24"/>
        </w:rPr>
        <w:t>Partitioning</w:t>
      </w:r>
      <w:r>
        <w:rPr>
          <w:sz w:val="24"/>
        </w:rPr>
        <w:t>:</w:t>
      </w:r>
      <w:r>
        <w:rPr>
          <w:spacing w:val="-3"/>
          <w:sz w:val="24"/>
        </w:rPr>
        <w:t xml:space="preserve"> </w:t>
      </w:r>
      <w:r>
        <w:rPr>
          <w:sz w:val="24"/>
        </w:rPr>
        <w:t>Phân</w:t>
      </w:r>
      <w:r>
        <w:rPr>
          <w:spacing w:val="-2"/>
          <w:sz w:val="24"/>
        </w:rPr>
        <w:t xml:space="preserve"> </w:t>
      </w:r>
      <w:r>
        <w:rPr>
          <w:sz w:val="24"/>
        </w:rPr>
        <w:t>chia</w:t>
      </w:r>
      <w:r>
        <w:rPr>
          <w:spacing w:val="-2"/>
          <w:sz w:val="24"/>
        </w:rPr>
        <w:t xml:space="preserve"> </w:t>
      </w:r>
      <w:r>
        <w:rPr>
          <w:sz w:val="24"/>
        </w:rPr>
        <w:t>theo</w:t>
      </w:r>
      <w:r>
        <w:rPr>
          <w:spacing w:val="-2"/>
          <w:sz w:val="24"/>
        </w:rPr>
        <w:t xml:space="preserve"> hàng.</w:t>
      </w:r>
    </w:p>
    <w:p w14:paraId="3CA043D4">
      <w:pPr>
        <w:pStyle w:val="12"/>
        <w:numPr>
          <w:ilvl w:val="2"/>
          <w:numId w:val="1"/>
        </w:numPr>
        <w:tabs>
          <w:tab w:val="left" w:pos="1579"/>
        </w:tabs>
        <w:spacing w:before="28" w:after="0" w:line="240" w:lineRule="auto"/>
        <w:ind w:left="1579" w:right="0" w:hanging="359"/>
        <w:jc w:val="left"/>
        <w:rPr>
          <w:sz w:val="24"/>
        </w:rPr>
      </w:pPr>
      <w:r>
        <w:rPr>
          <w:b/>
          <w:sz w:val="24"/>
        </w:rPr>
        <w:t>Vertical</w:t>
      </w:r>
      <w:r>
        <w:rPr>
          <w:b/>
          <w:spacing w:val="-3"/>
          <w:sz w:val="24"/>
        </w:rPr>
        <w:t xml:space="preserve"> </w:t>
      </w:r>
      <w:r>
        <w:rPr>
          <w:b/>
          <w:sz w:val="24"/>
        </w:rPr>
        <w:t>Partitioning</w:t>
      </w:r>
      <w:r>
        <w:rPr>
          <w:sz w:val="24"/>
        </w:rPr>
        <w:t>:</w:t>
      </w:r>
      <w:r>
        <w:rPr>
          <w:spacing w:val="-2"/>
          <w:sz w:val="24"/>
        </w:rPr>
        <w:t xml:space="preserve"> </w:t>
      </w:r>
      <w:r>
        <w:rPr>
          <w:sz w:val="24"/>
        </w:rPr>
        <w:t>Phân</w:t>
      </w:r>
      <w:r>
        <w:rPr>
          <w:spacing w:val="-3"/>
          <w:sz w:val="24"/>
        </w:rPr>
        <w:t xml:space="preserve"> </w:t>
      </w:r>
      <w:r>
        <w:rPr>
          <w:sz w:val="24"/>
        </w:rPr>
        <w:t>chia</w:t>
      </w:r>
      <w:r>
        <w:rPr>
          <w:spacing w:val="-3"/>
          <w:sz w:val="24"/>
        </w:rPr>
        <w:t xml:space="preserve"> </w:t>
      </w:r>
      <w:r>
        <w:rPr>
          <w:sz w:val="24"/>
        </w:rPr>
        <w:t xml:space="preserve">theo </w:t>
      </w:r>
      <w:r>
        <w:rPr>
          <w:spacing w:val="-4"/>
          <w:sz w:val="24"/>
        </w:rPr>
        <w:t>cột.</w:t>
      </w:r>
    </w:p>
    <w:p w14:paraId="57E82864">
      <w:pPr>
        <w:pStyle w:val="12"/>
        <w:numPr>
          <w:ilvl w:val="2"/>
          <w:numId w:val="1"/>
        </w:numPr>
        <w:tabs>
          <w:tab w:val="left" w:pos="1579"/>
        </w:tabs>
        <w:spacing w:before="27" w:after="0" w:line="240" w:lineRule="auto"/>
        <w:ind w:left="1579" w:right="0" w:hanging="359"/>
        <w:jc w:val="left"/>
        <w:rPr>
          <w:sz w:val="24"/>
        </w:rPr>
      </w:pPr>
      <w:r>
        <w:rPr>
          <w:b/>
          <w:sz w:val="24"/>
        </w:rPr>
        <w:t>Functional</w:t>
      </w:r>
      <w:r>
        <w:rPr>
          <w:b/>
          <w:spacing w:val="-5"/>
          <w:sz w:val="24"/>
        </w:rPr>
        <w:t xml:space="preserve"> </w:t>
      </w:r>
      <w:r>
        <w:rPr>
          <w:b/>
          <w:sz w:val="24"/>
        </w:rPr>
        <w:t>Partitioning</w:t>
      </w:r>
      <w:r>
        <w:rPr>
          <w:sz w:val="24"/>
        </w:rPr>
        <w:t>:</w:t>
      </w:r>
      <w:r>
        <w:rPr>
          <w:spacing w:val="-2"/>
          <w:sz w:val="24"/>
        </w:rPr>
        <w:t xml:space="preserve"> </w:t>
      </w:r>
      <w:r>
        <w:rPr>
          <w:sz w:val="24"/>
        </w:rPr>
        <w:t>Phân</w:t>
      </w:r>
      <w:r>
        <w:rPr>
          <w:spacing w:val="-2"/>
          <w:sz w:val="24"/>
        </w:rPr>
        <w:t xml:space="preserve"> </w:t>
      </w:r>
      <w:r>
        <w:rPr>
          <w:sz w:val="24"/>
        </w:rPr>
        <w:t>chia</w:t>
      </w:r>
      <w:r>
        <w:rPr>
          <w:spacing w:val="-3"/>
          <w:sz w:val="24"/>
        </w:rPr>
        <w:t xml:space="preserve"> </w:t>
      </w:r>
      <w:r>
        <w:rPr>
          <w:sz w:val="24"/>
        </w:rPr>
        <w:t>theo</w:t>
      </w:r>
      <w:r>
        <w:rPr>
          <w:spacing w:val="-2"/>
          <w:sz w:val="24"/>
        </w:rPr>
        <w:t xml:space="preserve"> </w:t>
      </w:r>
      <w:r>
        <w:rPr>
          <w:sz w:val="24"/>
        </w:rPr>
        <w:t>chức</w:t>
      </w:r>
      <w:r>
        <w:rPr>
          <w:spacing w:val="-3"/>
          <w:sz w:val="24"/>
        </w:rPr>
        <w:t xml:space="preserve"> </w:t>
      </w:r>
      <w:r>
        <w:rPr>
          <w:spacing w:val="-2"/>
          <w:sz w:val="24"/>
        </w:rPr>
        <w:t>năng.</w:t>
      </w:r>
    </w:p>
    <w:p w14:paraId="19852B5E">
      <w:pPr>
        <w:pStyle w:val="12"/>
        <w:numPr>
          <w:ilvl w:val="1"/>
          <w:numId w:val="1"/>
        </w:numPr>
        <w:tabs>
          <w:tab w:val="left" w:pos="860"/>
        </w:tabs>
        <w:spacing w:before="28" w:after="0" w:line="240" w:lineRule="auto"/>
        <w:ind w:left="860" w:right="0" w:hanging="360"/>
        <w:jc w:val="left"/>
        <w:rPr>
          <w:sz w:val="24"/>
        </w:rPr>
      </w:pPr>
      <w:r>
        <w:rPr>
          <w:b/>
          <w:sz w:val="24"/>
        </w:rPr>
        <w:t>CQRS</w:t>
      </w:r>
      <w:r>
        <w:rPr>
          <w:b/>
          <w:spacing w:val="-4"/>
          <w:sz w:val="24"/>
        </w:rPr>
        <w:t xml:space="preserve"> </w:t>
      </w:r>
      <w:r>
        <w:rPr>
          <w:b/>
          <w:sz w:val="24"/>
        </w:rPr>
        <w:t>(Command</w:t>
      </w:r>
      <w:r>
        <w:rPr>
          <w:b/>
          <w:spacing w:val="-1"/>
          <w:sz w:val="24"/>
        </w:rPr>
        <w:t xml:space="preserve"> </w:t>
      </w:r>
      <w:r>
        <w:rPr>
          <w:b/>
          <w:sz w:val="24"/>
        </w:rPr>
        <w:t>Query</w:t>
      </w:r>
      <w:r>
        <w:rPr>
          <w:b/>
          <w:spacing w:val="-2"/>
          <w:sz w:val="24"/>
        </w:rPr>
        <w:t xml:space="preserve"> </w:t>
      </w:r>
      <w:r>
        <w:rPr>
          <w:b/>
          <w:sz w:val="24"/>
        </w:rPr>
        <w:t>Responsibility</w:t>
      </w:r>
      <w:r>
        <w:rPr>
          <w:b/>
          <w:spacing w:val="-1"/>
          <w:sz w:val="24"/>
        </w:rPr>
        <w:t xml:space="preserve"> </w:t>
      </w:r>
      <w:r>
        <w:rPr>
          <w:b/>
          <w:sz w:val="24"/>
        </w:rPr>
        <w:t>Segregation)</w:t>
      </w:r>
      <w:r>
        <w:rPr>
          <w:sz w:val="24"/>
        </w:rPr>
        <w:t>:</w:t>
      </w:r>
      <w:r>
        <w:rPr>
          <w:spacing w:val="-2"/>
          <w:sz w:val="24"/>
        </w:rPr>
        <w:t xml:space="preserve"> </w:t>
      </w:r>
      <w:r>
        <w:rPr>
          <w:sz w:val="24"/>
        </w:rPr>
        <w:t>Phân</w:t>
      </w:r>
      <w:r>
        <w:rPr>
          <w:spacing w:val="-1"/>
          <w:sz w:val="24"/>
        </w:rPr>
        <w:t xml:space="preserve"> </w:t>
      </w:r>
      <w:r>
        <w:rPr>
          <w:sz w:val="24"/>
        </w:rPr>
        <w:t>tách</w:t>
      </w:r>
      <w:r>
        <w:rPr>
          <w:spacing w:val="-1"/>
          <w:sz w:val="24"/>
        </w:rPr>
        <w:t xml:space="preserve"> </w:t>
      </w:r>
      <w:r>
        <w:rPr>
          <w:sz w:val="24"/>
        </w:rPr>
        <w:t>giữa</w:t>
      </w:r>
      <w:r>
        <w:rPr>
          <w:spacing w:val="-3"/>
          <w:sz w:val="24"/>
        </w:rPr>
        <w:t xml:space="preserve"> </w:t>
      </w:r>
      <w:r>
        <w:rPr>
          <w:sz w:val="24"/>
        </w:rPr>
        <w:t>xử</w:t>
      </w:r>
      <w:r>
        <w:rPr>
          <w:spacing w:val="-2"/>
          <w:sz w:val="24"/>
        </w:rPr>
        <w:t xml:space="preserve"> </w:t>
      </w:r>
      <w:r>
        <w:rPr>
          <w:sz w:val="24"/>
        </w:rPr>
        <w:t>lý</w:t>
      </w:r>
      <w:r>
        <w:rPr>
          <w:spacing w:val="-2"/>
          <w:sz w:val="24"/>
        </w:rPr>
        <w:t xml:space="preserve"> </w:t>
      </w:r>
      <w:r>
        <w:rPr>
          <w:sz w:val="24"/>
        </w:rPr>
        <w:t>truy</w:t>
      </w:r>
      <w:r>
        <w:rPr>
          <w:spacing w:val="-1"/>
          <w:sz w:val="24"/>
        </w:rPr>
        <w:t xml:space="preserve"> </w:t>
      </w:r>
      <w:r>
        <w:rPr>
          <w:sz w:val="24"/>
        </w:rPr>
        <w:t>vấn</w:t>
      </w:r>
      <w:r>
        <w:rPr>
          <w:spacing w:val="1"/>
          <w:sz w:val="24"/>
        </w:rPr>
        <w:t xml:space="preserve"> </w:t>
      </w:r>
      <w:r>
        <w:rPr>
          <w:spacing w:val="-2"/>
          <w:sz w:val="24"/>
        </w:rPr>
        <w:t>(query)</w:t>
      </w:r>
    </w:p>
    <w:p w14:paraId="5A44BC1A">
      <w:pPr>
        <w:pStyle w:val="5"/>
        <w:ind w:left="860" w:firstLine="0"/>
      </w:pPr>
      <w:r>
        <w:t>và</w:t>
      </w:r>
      <w:r>
        <w:rPr>
          <w:spacing w:val="-4"/>
        </w:rPr>
        <w:t xml:space="preserve"> </w:t>
      </w:r>
      <w:r>
        <w:t>xử</w:t>
      </w:r>
      <w:r>
        <w:rPr>
          <w:spacing w:val="-1"/>
        </w:rPr>
        <w:t xml:space="preserve"> </w:t>
      </w:r>
      <w:r>
        <w:t>lý</w:t>
      </w:r>
      <w:r>
        <w:rPr>
          <w:spacing w:val="-1"/>
        </w:rPr>
        <w:t xml:space="preserve"> </w:t>
      </w:r>
      <w:r>
        <w:t>lệnh (command),</w:t>
      </w:r>
      <w:r>
        <w:rPr>
          <w:spacing w:val="-1"/>
        </w:rPr>
        <w:t xml:space="preserve"> </w:t>
      </w:r>
      <w:r>
        <w:t xml:space="preserve">tăng hiệu </w:t>
      </w:r>
      <w:r>
        <w:rPr>
          <w:spacing w:val="-4"/>
        </w:rPr>
        <w:t>suất.</w:t>
      </w:r>
    </w:p>
    <w:p w14:paraId="6B9D834B">
      <w:pPr>
        <w:pStyle w:val="2"/>
        <w:numPr>
          <w:ilvl w:val="1"/>
          <w:numId w:val="1"/>
        </w:numPr>
        <w:tabs>
          <w:tab w:val="left" w:pos="860"/>
        </w:tabs>
        <w:spacing w:before="34" w:after="0" w:line="240" w:lineRule="auto"/>
        <w:ind w:left="860" w:right="0" w:hanging="360"/>
        <w:jc w:val="left"/>
        <w:rPr>
          <w:b w:val="0"/>
        </w:rPr>
      </w:pPr>
      <w:r>
        <w:t>Event</w:t>
      </w:r>
      <w:r>
        <w:rPr>
          <w:spacing w:val="-3"/>
        </w:rPr>
        <w:t xml:space="preserve"> </w:t>
      </w:r>
      <w:r>
        <w:t>Sourcing</w:t>
      </w:r>
      <w:r>
        <w:rPr>
          <w:spacing w:val="-1"/>
        </w:rPr>
        <w:t xml:space="preserve"> </w:t>
      </w:r>
      <w:r>
        <w:rPr>
          <w:spacing w:val="-2"/>
        </w:rPr>
        <w:t>Pattern</w:t>
      </w:r>
      <w:r>
        <w:rPr>
          <w:b w:val="0"/>
          <w:spacing w:val="-2"/>
        </w:rPr>
        <w:t>:</w:t>
      </w:r>
    </w:p>
    <w:p w14:paraId="60544686">
      <w:pPr>
        <w:pStyle w:val="12"/>
        <w:numPr>
          <w:ilvl w:val="2"/>
          <w:numId w:val="1"/>
        </w:numPr>
        <w:tabs>
          <w:tab w:val="left" w:pos="1579"/>
        </w:tabs>
        <w:spacing w:before="36" w:after="0" w:line="240" w:lineRule="auto"/>
        <w:ind w:left="1579" w:right="0" w:hanging="359"/>
        <w:jc w:val="left"/>
        <w:rPr>
          <w:sz w:val="24"/>
        </w:rPr>
      </w:pPr>
      <w:r>
        <w:rPr>
          <w:sz w:val="24"/>
        </w:rPr>
        <w:t>Lưu</w:t>
      </w:r>
      <w:r>
        <w:rPr>
          <w:spacing w:val="-3"/>
          <w:sz w:val="24"/>
        </w:rPr>
        <w:t xml:space="preserve"> </w:t>
      </w:r>
      <w:r>
        <w:rPr>
          <w:sz w:val="24"/>
        </w:rPr>
        <w:t>trữ</w:t>
      </w:r>
      <w:r>
        <w:rPr>
          <w:spacing w:val="-2"/>
          <w:sz w:val="24"/>
        </w:rPr>
        <w:t xml:space="preserve"> </w:t>
      </w:r>
      <w:r>
        <w:rPr>
          <w:sz w:val="24"/>
        </w:rPr>
        <w:t>toàn bộ</w:t>
      </w:r>
      <w:r>
        <w:rPr>
          <w:spacing w:val="-1"/>
          <w:sz w:val="24"/>
        </w:rPr>
        <w:t xml:space="preserve"> </w:t>
      </w:r>
      <w:r>
        <w:rPr>
          <w:sz w:val="24"/>
        </w:rPr>
        <w:t>các</w:t>
      </w:r>
      <w:r>
        <w:rPr>
          <w:spacing w:val="-1"/>
          <w:sz w:val="24"/>
        </w:rPr>
        <w:t xml:space="preserve"> </w:t>
      </w:r>
      <w:r>
        <w:rPr>
          <w:sz w:val="24"/>
        </w:rPr>
        <w:t>sự</w:t>
      </w:r>
      <w:r>
        <w:rPr>
          <w:spacing w:val="-2"/>
          <w:sz w:val="24"/>
        </w:rPr>
        <w:t xml:space="preserve"> </w:t>
      </w:r>
      <w:r>
        <w:rPr>
          <w:sz w:val="24"/>
        </w:rPr>
        <w:t>kiện</w:t>
      </w:r>
      <w:r>
        <w:rPr>
          <w:spacing w:val="-1"/>
          <w:sz w:val="24"/>
        </w:rPr>
        <w:t xml:space="preserve"> </w:t>
      </w:r>
      <w:r>
        <w:rPr>
          <w:sz w:val="24"/>
        </w:rPr>
        <w:t>thay đổi</w:t>
      </w:r>
      <w:r>
        <w:rPr>
          <w:spacing w:val="-1"/>
          <w:sz w:val="24"/>
        </w:rPr>
        <w:t xml:space="preserve"> </w:t>
      </w:r>
      <w:r>
        <w:rPr>
          <w:sz w:val="24"/>
        </w:rPr>
        <w:t>trạng thái,</w:t>
      </w:r>
      <w:r>
        <w:rPr>
          <w:spacing w:val="-1"/>
          <w:sz w:val="24"/>
        </w:rPr>
        <w:t xml:space="preserve"> </w:t>
      </w:r>
      <w:r>
        <w:rPr>
          <w:sz w:val="24"/>
        </w:rPr>
        <w:t>không</w:t>
      </w:r>
      <w:r>
        <w:rPr>
          <w:spacing w:val="-1"/>
          <w:sz w:val="24"/>
        </w:rPr>
        <w:t xml:space="preserve"> </w:t>
      </w:r>
      <w:r>
        <w:rPr>
          <w:sz w:val="24"/>
        </w:rPr>
        <w:t>lưu trạng</w:t>
      </w:r>
      <w:r>
        <w:rPr>
          <w:spacing w:val="-1"/>
          <w:sz w:val="24"/>
        </w:rPr>
        <w:t xml:space="preserve"> </w:t>
      </w:r>
      <w:r>
        <w:rPr>
          <w:sz w:val="24"/>
        </w:rPr>
        <w:t xml:space="preserve">thái </w:t>
      </w:r>
      <w:r>
        <w:rPr>
          <w:spacing w:val="-2"/>
          <w:sz w:val="24"/>
        </w:rPr>
        <w:t>cuối.</w:t>
      </w:r>
    </w:p>
    <w:p w14:paraId="19FC9712">
      <w:pPr>
        <w:pStyle w:val="12"/>
        <w:numPr>
          <w:ilvl w:val="2"/>
          <w:numId w:val="1"/>
        </w:numPr>
        <w:tabs>
          <w:tab w:val="left" w:pos="1579"/>
        </w:tabs>
        <w:spacing w:before="28" w:after="0" w:line="240" w:lineRule="auto"/>
        <w:ind w:left="1579" w:right="0" w:hanging="359"/>
        <w:jc w:val="left"/>
        <w:rPr>
          <w:sz w:val="24"/>
        </w:rPr>
      </w:pPr>
      <w:r>
        <w:rPr>
          <w:sz w:val="24"/>
        </w:rPr>
        <w:t>Hỗ</w:t>
      </w:r>
      <w:r>
        <w:rPr>
          <w:spacing w:val="-1"/>
          <w:sz w:val="24"/>
        </w:rPr>
        <w:t xml:space="preserve"> </w:t>
      </w:r>
      <w:r>
        <w:rPr>
          <w:sz w:val="24"/>
        </w:rPr>
        <w:t>trợ phục</w:t>
      </w:r>
      <w:r>
        <w:rPr>
          <w:spacing w:val="-2"/>
          <w:sz w:val="24"/>
        </w:rPr>
        <w:t xml:space="preserve"> </w:t>
      </w:r>
      <w:r>
        <w:rPr>
          <w:sz w:val="24"/>
        </w:rPr>
        <w:t>hồi và</w:t>
      </w:r>
      <w:r>
        <w:rPr>
          <w:spacing w:val="-2"/>
          <w:sz w:val="24"/>
        </w:rPr>
        <w:t xml:space="preserve"> </w:t>
      </w:r>
      <w:r>
        <w:rPr>
          <w:sz w:val="24"/>
        </w:rPr>
        <w:t>tái hiện</w:t>
      </w:r>
      <w:r>
        <w:rPr>
          <w:spacing w:val="-1"/>
          <w:sz w:val="24"/>
        </w:rPr>
        <w:t xml:space="preserve"> </w:t>
      </w:r>
      <w:r>
        <w:rPr>
          <w:sz w:val="24"/>
        </w:rPr>
        <w:t>trạng thái</w:t>
      </w:r>
      <w:r>
        <w:rPr>
          <w:spacing w:val="-1"/>
          <w:sz w:val="24"/>
        </w:rPr>
        <w:t xml:space="preserve"> </w:t>
      </w:r>
      <w:r>
        <w:rPr>
          <w:sz w:val="24"/>
        </w:rPr>
        <w:t>hệ</w:t>
      </w:r>
      <w:r>
        <w:rPr>
          <w:spacing w:val="-1"/>
          <w:sz w:val="24"/>
        </w:rPr>
        <w:t xml:space="preserve"> </w:t>
      </w:r>
      <w:r>
        <w:rPr>
          <w:spacing w:val="-2"/>
          <w:sz w:val="24"/>
        </w:rPr>
        <w:t>thống.</w:t>
      </w:r>
    </w:p>
    <w:p w14:paraId="0B65118F">
      <w:pPr>
        <w:pStyle w:val="2"/>
        <w:numPr>
          <w:ilvl w:val="1"/>
          <w:numId w:val="1"/>
        </w:numPr>
        <w:tabs>
          <w:tab w:val="left" w:pos="860"/>
        </w:tabs>
        <w:spacing w:before="28" w:after="0" w:line="240" w:lineRule="auto"/>
        <w:ind w:left="860" w:right="0" w:hanging="360"/>
        <w:jc w:val="left"/>
        <w:rPr>
          <w:b w:val="0"/>
        </w:rPr>
      </w:pPr>
      <w:r>
        <w:t>Distributed</w:t>
      </w:r>
      <w:r>
        <w:rPr>
          <w:spacing w:val="-5"/>
        </w:rPr>
        <w:t xml:space="preserve"> </w:t>
      </w:r>
      <w:r>
        <w:rPr>
          <w:spacing w:val="-2"/>
        </w:rPr>
        <w:t>Transactions</w:t>
      </w:r>
      <w:r>
        <w:rPr>
          <w:b w:val="0"/>
          <w:spacing w:val="-2"/>
        </w:rPr>
        <w:t>:</w:t>
      </w:r>
    </w:p>
    <w:p w14:paraId="5C34AE87">
      <w:pPr>
        <w:pStyle w:val="12"/>
        <w:numPr>
          <w:ilvl w:val="2"/>
          <w:numId w:val="1"/>
        </w:numPr>
        <w:tabs>
          <w:tab w:val="left" w:pos="1580"/>
        </w:tabs>
        <w:spacing w:before="36" w:after="0" w:line="264" w:lineRule="auto"/>
        <w:ind w:left="1580" w:right="140" w:hanging="360"/>
        <w:jc w:val="left"/>
        <w:rPr>
          <w:sz w:val="24"/>
        </w:rPr>
      </w:pPr>
      <w:r>
        <w:rPr>
          <w:b/>
          <w:sz w:val="24"/>
        </w:rPr>
        <w:t>Saga Pattern</w:t>
      </w:r>
      <w:r>
        <w:rPr>
          <w:sz w:val="24"/>
        </w:rPr>
        <w:t xml:space="preserve">: Chia giao dịch lớn thành các bước nhỏ, dễ quản lý và phục hồi khi thất </w:t>
      </w:r>
      <w:r>
        <w:rPr>
          <w:spacing w:val="-4"/>
          <w:sz w:val="24"/>
        </w:rPr>
        <w:t>bại.</w:t>
      </w:r>
    </w:p>
    <w:p w14:paraId="5065C8B5">
      <w:pPr>
        <w:pStyle w:val="12"/>
        <w:numPr>
          <w:ilvl w:val="2"/>
          <w:numId w:val="1"/>
        </w:numPr>
        <w:tabs>
          <w:tab w:val="left" w:pos="1580"/>
        </w:tabs>
        <w:spacing w:before="8" w:after="0" w:line="261" w:lineRule="auto"/>
        <w:ind w:left="1580" w:right="141" w:hanging="360"/>
        <w:jc w:val="left"/>
        <w:rPr>
          <w:sz w:val="24"/>
        </w:rPr>
      </w:pPr>
      <w:r>
        <w:rPr>
          <w:b/>
          <w:sz w:val="24"/>
        </w:rPr>
        <w:t>Transactional</w:t>
      </w:r>
      <w:r>
        <w:rPr>
          <w:b/>
          <w:spacing w:val="22"/>
          <w:sz w:val="24"/>
        </w:rPr>
        <w:t xml:space="preserve"> </w:t>
      </w:r>
      <w:r>
        <w:rPr>
          <w:b/>
          <w:sz w:val="24"/>
        </w:rPr>
        <w:t>Outbox Pattern</w:t>
      </w:r>
      <w:r>
        <w:rPr>
          <w:sz w:val="24"/>
        </w:rPr>
        <w:t>:</w:t>
      </w:r>
      <w:r>
        <w:rPr>
          <w:spacing w:val="22"/>
          <w:sz w:val="24"/>
        </w:rPr>
        <w:t xml:space="preserve"> </w:t>
      </w:r>
      <w:r>
        <w:rPr>
          <w:sz w:val="24"/>
        </w:rPr>
        <w:t>Đảm</w:t>
      </w:r>
      <w:r>
        <w:rPr>
          <w:spacing w:val="22"/>
          <w:sz w:val="24"/>
        </w:rPr>
        <w:t xml:space="preserve"> </w:t>
      </w:r>
      <w:r>
        <w:rPr>
          <w:sz w:val="24"/>
        </w:rPr>
        <w:t>bảo</w:t>
      </w:r>
      <w:r>
        <w:rPr>
          <w:spacing w:val="22"/>
          <w:sz w:val="24"/>
        </w:rPr>
        <w:t xml:space="preserve"> </w:t>
      </w:r>
      <w:r>
        <w:rPr>
          <w:sz w:val="24"/>
        </w:rPr>
        <w:t>tính</w:t>
      </w:r>
      <w:r>
        <w:rPr>
          <w:spacing w:val="24"/>
          <w:sz w:val="24"/>
        </w:rPr>
        <w:t xml:space="preserve"> </w:t>
      </w:r>
      <w:r>
        <w:rPr>
          <w:sz w:val="24"/>
        </w:rPr>
        <w:t>nhất</w:t>
      </w:r>
      <w:r>
        <w:rPr>
          <w:spacing w:val="22"/>
          <w:sz w:val="24"/>
        </w:rPr>
        <w:t xml:space="preserve"> </w:t>
      </w:r>
      <w:r>
        <w:rPr>
          <w:sz w:val="24"/>
        </w:rPr>
        <w:t>quán</w:t>
      </w:r>
      <w:r>
        <w:rPr>
          <w:spacing w:val="22"/>
          <w:sz w:val="24"/>
        </w:rPr>
        <w:t xml:space="preserve"> </w:t>
      </w:r>
      <w:r>
        <w:rPr>
          <w:sz w:val="24"/>
        </w:rPr>
        <w:t>khi</w:t>
      </w:r>
      <w:r>
        <w:rPr>
          <w:spacing w:val="22"/>
          <w:sz w:val="24"/>
        </w:rPr>
        <w:t xml:space="preserve"> </w:t>
      </w:r>
      <w:r>
        <w:rPr>
          <w:sz w:val="24"/>
        </w:rPr>
        <w:t>ghi</w:t>
      </w:r>
      <w:r>
        <w:rPr>
          <w:spacing w:val="22"/>
          <w:sz w:val="24"/>
        </w:rPr>
        <w:t xml:space="preserve"> </w:t>
      </w:r>
      <w:r>
        <w:rPr>
          <w:sz w:val="24"/>
        </w:rPr>
        <w:t>dữ</w:t>
      </w:r>
      <w:r>
        <w:rPr>
          <w:spacing w:val="21"/>
          <w:sz w:val="24"/>
        </w:rPr>
        <w:t xml:space="preserve"> </w:t>
      </w:r>
      <w:r>
        <w:rPr>
          <w:sz w:val="24"/>
        </w:rPr>
        <w:t>liệu</w:t>
      </w:r>
      <w:r>
        <w:rPr>
          <w:spacing w:val="22"/>
          <w:sz w:val="24"/>
        </w:rPr>
        <w:t xml:space="preserve"> </w:t>
      </w:r>
      <w:r>
        <w:rPr>
          <w:sz w:val="24"/>
        </w:rPr>
        <w:t>ra</w:t>
      </w:r>
      <w:r>
        <w:rPr>
          <w:spacing w:val="21"/>
          <w:sz w:val="24"/>
        </w:rPr>
        <w:t xml:space="preserve"> </w:t>
      </w:r>
      <w:r>
        <w:rPr>
          <w:sz w:val="24"/>
        </w:rPr>
        <w:t>cơ</w:t>
      </w:r>
      <w:r>
        <w:rPr>
          <w:spacing w:val="22"/>
          <w:sz w:val="24"/>
        </w:rPr>
        <w:t xml:space="preserve"> </w:t>
      </w:r>
      <w:r>
        <w:rPr>
          <w:sz w:val="24"/>
        </w:rPr>
        <w:t>sở</w:t>
      </w:r>
      <w:r>
        <w:rPr>
          <w:spacing w:val="22"/>
          <w:sz w:val="24"/>
        </w:rPr>
        <w:t xml:space="preserve"> </w:t>
      </w:r>
      <w:r>
        <w:rPr>
          <w:sz w:val="24"/>
        </w:rPr>
        <w:t xml:space="preserve">dữ </w:t>
      </w:r>
      <w:r>
        <w:rPr>
          <w:spacing w:val="-2"/>
          <w:sz w:val="24"/>
        </w:rPr>
        <w:t>liệu.</w:t>
      </w:r>
    </w:p>
    <w:p w14:paraId="7A19896F">
      <w:pPr>
        <w:pStyle w:val="12"/>
        <w:numPr>
          <w:ilvl w:val="2"/>
          <w:numId w:val="1"/>
        </w:numPr>
        <w:tabs>
          <w:tab w:val="left" w:pos="1579"/>
        </w:tabs>
        <w:spacing w:before="12" w:after="0" w:line="240" w:lineRule="auto"/>
        <w:ind w:left="1579" w:right="0" w:hanging="359"/>
        <w:jc w:val="left"/>
        <w:rPr>
          <w:sz w:val="24"/>
        </w:rPr>
      </w:pPr>
      <w:r>
        <w:rPr>
          <w:b/>
          <w:sz w:val="24"/>
        </w:rPr>
        <w:t>Change</w:t>
      </w:r>
      <w:r>
        <w:rPr>
          <w:b/>
          <w:spacing w:val="-2"/>
          <w:sz w:val="24"/>
        </w:rPr>
        <w:t xml:space="preserve"> </w:t>
      </w:r>
      <w:r>
        <w:rPr>
          <w:b/>
          <w:sz w:val="24"/>
        </w:rPr>
        <w:t>Data</w:t>
      </w:r>
      <w:r>
        <w:rPr>
          <w:b/>
          <w:spacing w:val="-1"/>
          <w:sz w:val="24"/>
        </w:rPr>
        <w:t xml:space="preserve"> </w:t>
      </w:r>
      <w:r>
        <w:rPr>
          <w:b/>
          <w:sz w:val="24"/>
        </w:rPr>
        <w:t>Capture</w:t>
      </w:r>
      <w:r>
        <w:rPr>
          <w:b/>
          <w:spacing w:val="-2"/>
          <w:sz w:val="24"/>
        </w:rPr>
        <w:t xml:space="preserve"> </w:t>
      </w:r>
      <w:r>
        <w:rPr>
          <w:b/>
          <w:sz w:val="24"/>
        </w:rPr>
        <w:t>(CDC)</w:t>
      </w:r>
      <w:r>
        <w:rPr>
          <w:sz w:val="24"/>
        </w:rPr>
        <w:t>:</w:t>
      </w:r>
      <w:r>
        <w:rPr>
          <w:spacing w:val="-1"/>
          <w:sz w:val="24"/>
        </w:rPr>
        <w:t xml:space="preserve"> </w:t>
      </w:r>
      <w:r>
        <w:rPr>
          <w:sz w:val="24"/>
        </w:rPr>
        <w:t>Ghi nhận</w:t>
      </w:r>
      <w:r>
        <w:rPr>
          <w:spacing w:val="1"/>
          <w:sz w:val="24"/>
        </w:rPr>
        <w:t xml:space="preserve"> </w:t>
      </w:r>
      <w:r>
        <w:rPr>
          <w:sz w:val="24"/>
        </w:rPr>
        <w:t>các</w:t>
      </w:r>
      <w:r>
        <w:rPr>
          <w:spacing w:val="-2"/>
          <w:sz w:val="24"/>
        </w:rPr>
        <w:t xml:space="preserve"> </w:t>
      </w:r>
      <w:r>
        <w:rPr>
          <w:sz w:val="24"/>
        </w:rPr>
        <w:t>thay</w:t>
      </w:r>
      <w:r>
        <w:rPr>
          <w:spacing w:val="-1"/>
          <w:sz w:val="24"/>
        </w:rPr>
        <w:t xml:space="preserve"> </w:t>
      </w:r>
      <w:r>
        <w:rPr>
          <w:sz w:val="24"/>
        </w:rPr>
        <w:t>đổi</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đồng</w:t>
      </w:r>
      <w:r>
        <w:rPr>
          <w:spacing w:val="-1"/>
          <w:sz w:val="24"/>
        </w:rPr>
        <w:t xml:space="preserve"> </w:t>
      </w:r>
      <w:r>
        <w:rPr>
          <w:sz w:val="24"/>
        </w:rPr>
        <w:t xml:space="preserve">bộ </w:t>
      </w:r>
      <w:r>
        <w:rPr>
          <w:spacing w:val="-4"/>
          <w:sz w:val="24"/>
        </w:rPr>
        <w:t>hóa.</w:t>
      </w:r>
    </w:p>
    <w:p w14:paraId="3BB41DBD">
      <w:pPr>
        <w:pStyle w:val="5"/>
        <w:spacing w:before="64"/>
        <w:ind w:left="0" w:firstLine="0"/>
      </w:pPr>
    </w:p>
    <w:p w14:paraId="61A28685">
      <w:pPr>
        <w:pStyle w:val="2"/>
        <w:numPr>
          <w:ilvl w:val="0"/>
          <w:numId w:val="1"/>
        </w:numPr>
        <w:tabs>
          <w:tab w:val="left" w:pos="380"/>
        </w:tabs>
        <w:spacing w:before="0" w:after="0" w:line="240" w:lineRule="auto"/>
        <w:ind w:left="380" w:right="0" w:hanging="240"/>
        <w:jc w:val="both"/>
      </w:pPr>
      <w:r>
        <w:t>Resilience</w:t>
      </w:r>
      <w:r>
        <w:rPr>
          <w:spacing w:val="-3"/>
        </w:rPr>
        <w:t xml:space="preserve"> </w:t>
      </w:r>
      <w:r>
        <w:t>và</w:t>
      </w:r>
      <w:r>
        <w:rPr>
          <w:spacing w:val="-1"/>
        </w:rPr>
        <w:t xml:space="preserve"> </w:t>
      </w:r>
      <w:r>
        <w:t>triển</w:t>
      </w:r>
      <w:r>
        <w:rPr>
          <w:spacing w:val="-1"/>
        </w:rPr>
        <w:t xml:space="preserve"> </w:t>
      </w:r>
      <w:r>
        <w:t>khai</w:t>
      </w:r>
      <w:r>
        <w:rPr>
          <w:spacing w:val="-1"/>
        </w:rPr>
        <w:t xml:space="preserve"> </w:t>
      </w:r>
      <w:r>
        <w:t>hệ</w:t>
      </w:r>
      <w:r>
        <w:rPr>
          <w:spacing w:val="-2"/>
        </w:rPr>
        <w:t xml:space="preserve"> thống</w:t>
      </w:r>
    </w:p>
    <w:p w14:paraId="2F23D92A">
      <w:pPr>
        <w:pStyle w:val="5"/>
        <w:spacing w:line="271" w:lineRule="auto"/>
        <w:ind w:left="140" w:right="141" w:firstLine="0"/>
        <w:jc w:val="both"/>
      </w:pPr>
      <w:r>
        <w:t>Trong môi trường hệ thống phân tán như microservices, các lỗi không chỉ khó tránh khỏi mà còn có</w:t>
      </w:r>
      <w:r>
        <w:rPr>
          <w:spacing w:val="40"/>
        </w:rPr>
        <w:t xml:space="preserve"> </w:t>
      </w:r>
      <w:r>
        <w:t>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w:t>
      </w:r>
    </w:p>
    <w:p w14:paraId="79534509">
      <w:pPr>
        <w:pStyle w:val="5"/>
        <w:spacing w:before="0" w:line="271" w:lineRule="auto"/>
        <w:ind w:left="140" w:right="139" w:firstLine="0"/>
        <w:jc w:val="both"/>
      </w:pPr>
      <w:r>
        <w:t>Phần này tập trung vào các resilience patterns như Retry, Circuit Breaker, Bulkhead, và Timeout, giúp giảm thiểu tác động của lỗi và đảm bảo dịch vụ hoạt động trơn tru ngay cả khi gặp sự cố. Ngoài ra,</w:t>
      </w:r>
      <w:r>
        <w:rPr>
          <w:spacing w:val="40"/>
        </w:rPr>
        <w:t xml:space="preserve"> </w:t>
      </w:r>
      <w:r>
        <w:t>việc giám sát và quan sát hệ thống thông qua các công cụ như Prometheus, Grafana, và Elastic Stack cũng sẽ được giới thiệu, mang lại khả năng theo dõi và phân tích toàn diện.</w:t>
      </w:r>
    </w:p>
    <w:p w14:paraId="2CBD3131">
      <w:pPr>
        <w:pStyle w:val="5"/>
        <w:spacing w:after="0" w:line="271" w:lineRule="auto"/>
        <w:jc w:val="both"/>
        <w:sectPr>
          <w:pgSz w:w="11910" w:h="16840"/>
          <w:pgMar w:top="1040" w:right="708" w:bottom="1260" w:left="992" w:header="0" w:footer="1016" w:gutter="0"/>
          <w:cols w:space="720" w:num="1"/>
        </w:sectPr>
      </w:pPr>
    </w:p>
    <w:p w14:paraId="05073860">
      <w:pPr>
        <w:pStyle w:val="5"/>
        <w:spacing w:before="73" w:line="271" w:lineRule="auto"/>
        <w:ind w:left="140" w:right="139" w:firstLine="0"/>
        <w:jc w:val="both"/>
      </w:pPr>
      <w: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w:t>
      </w:r>
    </w:p>
    <w:p w14:paraId="65CAFC15">
      <w:pPr>
        <w:pStyle w:val="2"/>
        <w:numPr>
          <w:ilvl w:val="1"/>
          <w:numId w:val="1"/>
        </w:numPr>
        <w:tabs>
          <w:tab w:val="left" w:pos="859"/>
        </w:tabs>
        <w:spacing w:before="1" w:after="0" w:line="240" w:lineRule="auto"/>
        <w:ind w:left="859" w:right="0" w:hanging="359"/>
        <w:jc w:val="both"/>
        <w:rPr>
          <w:b w:val="0"/>
        </w:rPr>
      </w:pPr>
      <w:r>
        <w:t>Resilience</w:t>
      </w:r>
      <w:r>
        <w:rPr>
          <w:spacing w:val="-5"/>
        </w:rPr>
        <w:t xml:space="preserve"> </w:t>
      </w:r>
      <w:r>
        <w:rPr>
          <w:spacing w:val="-2"/>
        </w:rPr>
        <w:t>Patterns</w:t>
      </w:r>
      <w:r>
        <w:rPr>
          <w:b w:val="0"/>
          <w:spacing w:val="-2"/>
        </w:rPr>
        <w:t>:</w:t>
      </w:r>
    </w:p>
    <w:p w14:paraId="5BCA8AC1">
      <w:pPr>
        <w:pStyle w:val="12"/>
        <w:numPr>
          <w:ilvl w:val="2"/>
          <w:numId w:val="1"/>
        </w:numPr>
        <w:tabs>
          <w:tab w:val="left" w:pos="1579"/>
        </w:tabs>
        <w:spacing w:before="36" w:after="0" w:line="240" w:lineRule="auto"/>
        <w:ind w:left="1579" w:right="0" w:hanging="359"/>
        <w:jc w:val="left"/>
        <w:rPr>
          <w:sz w:val="24"/>
        </w:rPr>
      </w:pPr>
      <w:r>
        <w:rPr>
          <w:b/>
          <w:sz w:val="24"/>
        </w:rPr>
        <w:t>Retry</w:t>
      </w:r>
      <w:r>
        <w:rPr>
          <w:sz w:val="24"/>
        </w:rPr>
        <w:t>:</w:t>
      </w:r>
      <w:r>
        <w:rPr>
          <w:spacing w:val="-3"/>
          <w:sz w:val="24"/>
        </w:rPr>
        <w:t xml:space="preserve"> </w:t>
      </w:r>
      <w:r>
        <w:rPr>
          <w:sz w:val="24"/>
        </w:rPr>
        <w:t>Thử</w:t>
      </w:r>
      <w:r>
        <w:rPr>
          <w:spacing w:val="-2"/>
          <w:sz w:val="24"/>
        </w:rPr>
        <w:t xml:space="preserve"> </w:t>
      </w:r>
      <w:r>
        <w:rPr>
          <w:sz w:val="24"/>
        </w:rPr>
        <w:t>lại</w:t>
      </w:r>
      <w:r>
        <w:rPr>
          <w:spacing w:val="-1"/>
          <w:sz w:val="24"/>
        </w:rPr>
        <w:t xml:space="preserve"> </w:t>
      </w:r>
      <w:r>
        <w:rPr>
          <w:sz w:val="24"/>
        </w:rPr>
        <w:t>khi</w:t>
      </w:r>
      <w:r>
        <w:rPr>
          <w:spacing w:val="-1"/>
          <w:sz w:val="24"/>
        </w:rPr>
        <w:t xml:space="preserve"> </w:t>
      </w:r>
      <w:r>
        <w:rPr>
          <w:sz w:val="24"/>
        </w:rPr>
        <w:t>gặp</w:t>
      </w:r>
      <w:r>
        <w:rPr>
          <w:spacing w:val="-1"/>
          <w:sz w:val="24"/>
        </w:rPr>
        <w:t xml:space="preserve"> </w:t>
      </w:r>
      <w:r>
        <w:rPr>
          <w:sz w:val="24"/>
        </w:rPr>
        <w:t>lỗi</w:t>
      </w:r>
      <w:r>
        <w:rPr>
          <w:spacing w:val="-1"/>
          <w:sz w:val="24"/>
        </w:rPr>
        <w:t xml:space="preserve"> </w:t>
      </w:r>
      <w:r>
        <w:rPr>
          <w:sz w:val="24"/>
        </w:rPr>
        <w:t xml:space="preserve">tạm </w:t>
      </w:r>
      <w:r>
        <w:rPr>
          <w:spacing w:val="-2"/>
          <w:sz w:val="24"/>
        </w:rPr>
        <w:t>thời.</w:t>
      </w:r>
    </w:p>
    <w:p w14:paraId="69037FE4">
      <w:pPr>
        <w:pStyle w:val="12"/>
        <w:numPr>
          <w:ilvl w:val="2"/>
          <w:numId w:val="1"/>
        </w:numPr>
        <w:tabs>
          <w:tab w:val="left" w:pos="1579"/>
        </w:tabs>
        <w:spacing w:before="28" w:after="0" w:line="240" w:lineRule="auto"/>
        <w:ind w:left="1579" w:right="0" w:hanging="359"/>
        <w:jc w:val="left"/>
        <w:rPr>
          <w:sz w:val="24"/>
        </w:rPr>
      </w:pPr>
      <w:r>
        <w:rPr>
          <w:b/>
          <w:sz w:val="24"/>
        </w:rPr>
        <w:t>Circuit</w:t>
      </w:r>
      <w:r>
        <w:rPr>
          <w:b/>
          <w:spacing w:val="-2"/>
          <w:sz w:val="24"/>
        </w:rPr>
        <w:t xml:space="preserve"> </w:t>
      </w:r>
      <w:r>
        <w:rPr>
          <w:b/>
          <w:sz w:val="24"/>
        </w:rPr>
        <w:t>Breaker</w:t>
      </w:r>
      <w:r>
        <w:rPr>
          <w:sz w:val="24"/>
        </w:rPr>
        <w:t>:</w:t>
      </w:r>
      <w:r>
        <w:rPr>
          <w:spacing w:val="-1"/>
          <w:sz w:val="24"/>
        </w:rPr>
        <w:t xml:space="preserve"> </w:t>
      </w:r>
      <w:r>
        <w:rPr>
          <w:sz w:val="24"/>
        </w:rPr>
        <w:t>Ngắt</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nếu</w:t>
      </w:r>
      <w:r>
        <w:rPr>
          <w:spacing w:val="-1"/>
          <w:sz w:val="24"/>
        </w:rPr>
        <w:t xml:space="preserve"> </w:t>
      </w:r>
      <w:r>
        <w:rPr>
          <w:sz w:val="24"/>
        </w:rPr>
        <w:t>phát</w:t>
      </w:r>
      <w:r>
        <w:rPr>
          <w:spacing w:val="-1"/>
          <w:sz w:val="24"/>
        </w:rPr>
        <w:t xml:space="preserve"> </w:t>
      </w:r>
      <w:r>
        <w:rPr>
          <w:sz w:val="24"/>
        </w:rPr>
        <w:t>hiện</w:t>
      </w:r>
      <w:r>
        <w:rPr>
          <w:spacing w:val="-1"/>
          <w:sz w:val="24"/>
        </w:rPr>
        <w:t xml:space="preserve"> </w:t>
      </w:r>
      <w:r>
        <w:rPr>
          <w:sz w:val="24"/>
        </w:rPr>
        <w:t>lỗi</w:t>
      </w:r>
      <w:r>
        <w:rPr>
          <w:spacing w:val="-1"/>
          <w:sz w:val="24"/>
        </w:rPr>
        <w:t xml:space="preserve"> </w:t>
      </w:r>
      <w:r>
        <w:rPr>
          <w:sz w:val="24"/>
        </w:rPr>
        <w:t>thường</w:t>
      </w:r>
      <w:r>
        <w:rPr>
          <w:spacing w:val="-1"/>
          <w:sz w:val="24"/>
        </w:rPr>
        <w:t xml:space="preserve"> </w:t>
      </w:r>
      <w:r>
        <w:rPr>
          <w:spacing w:val="-2"/>
          <w:sz w:val="24"/>
        </w:rPr>
        <w:t>xuyên.</w:t>
      </w:r>
    </w:p>
    <w:p w14:paraId="481419D3">
      <w:pPr>
        <w:pStyle w:val="12"/>
        <w:numPr>
          <w:ilvl w:val="2"/>
          <w:numId w:val="1"/>
        </w:numPr>
        <w:tabs>
          <w:tab w:val="left" w:pos="1579"/>
        </w:tabs>
        <w:spacing w:before="25" w:after="0" w:line="240" w:lineRule="auto"/>
        <w:ind w:left="1579" w:right="0" w:hanging="359"/>
        <w:jc w:val="left"/>
        <w:rPr>
          <w:sz w:val="24"/>
        </w:rPr>
      </w:pPr>
      <w:r>
        <w:rPr>
          <w:b/>
          <w:sz w:val="24"/>
        </w:rPr>
        <w:t>Bulkhead</w:t>
      </w:r>
      <w:r>
        <w:rPr>
          <w:sz w:val="24"/>
        </w:rPr>
        <w:t>:</w:t>
      </w:r>
      <w:r>
        <w:rPr>
          <w:spacing w:val="-3"/>
          <w:sz w:val="24"/>
        </w:rPr>
        <w:t xml:space="preserve"> </w:t>
      </w:r>
      <w:r>
        <w:rPr>
          <w:sz w:val="24"/>
        </w:rPr>
        <w:t>Phân</w:t>
      </w:r>
      <w:r>
        <w:rPr>
          <w:spacing w:val="-1"/>
          <w:sz w:val="24"/>
        </w:rPr>
        <w:t xml:space="preserve"> </w:t>
      </w:r>
      <w:r>
        <w:rPr>
          <w:sz w:val="24"/>
        </w:rPr>
        <w:t>vùng tài</w:t>
      </w:r>
      <w:r>
        <w:rPr>
          <w:spacing w:val="-3"/>
          <w:sz w:val="24"/>
        </w:rPr>
        <w:t xml:space="preserve"> </w:t>
      </w:r>
      <w:r>
        <w:rPr>
          <w:sz w:val="24"/>
        </w:rPr>
        <w:t>nguyên</w:t>
      </w:r>
      <w:r>
        <w:rPr>
          <w:spacing w:val="-1"/>
          <w:sz w:val="24"/>
        </w:rPr>
        <w:t xml:space="preserve"> </w:t>
      </w:r>
      <w:r>
        <w:rPr>
          <w:sz w:val="24"/>
        </w:rPr>
        <w:t>để</w:t>
      </w:r>
      <w:r>
        <w:rPr>
          <w:spacing w:val="-2"/>
          <w:sz w:val="24"/>
        </w:rPr>
        <w:t xml:space="preserve"> </w:t>
      </w:r>
      <w:r>
        <w:rPr>
          <w:sz w:val="24"/>
        </w:rPr>
        <w:t>giảm</w:t>
      </w:r>
      <w:r>
        <w:rPr>
          <w:spacing w:val="-1"/>
          <w:sz w:val="24"/>
        </w:rPr>
        <w:t xml:space="preserve"> </w:t>
      </w:r>
      <w:r>
        <w:rPr>
          <w:sz w:val="24"/>
        </w:rPr>
        <w:t>thiểu</w:t>
      </w:r>
      <w:r>
        <w:rPr>
          <w:spacing w:val="-1"/>
          <w:sz w:val="24"/>
        </w:rPr>
        <w:t xml:space="preserve"> </w:t>
      </w:r>
      <w:r>
        <w:rPr>
          <w:sz w:val="24"/>
        </w:rPr>
        <w:t>ảnh hưởng</w:t>
      </w:r>
      <w:r>
        <w:rPr>
          <w:spacing w:val="-1"/>
          <w:sz w:val="24"/>
        </w:rPr>
        <w:t xml:space="preserve"> </w:t>
      </w:r>
      <w:r>
        <w:rPr>
          <w:sz w:val="24"/>
        </w:rPr>
        <w:t>của</w:t>
      </w:r>
      <w:r>
        <w:rPr>
          <w:spacing w:val="-1"/>
          <w:sz w:val="24"/>
        </w:rPr>
        <w:t xml:space="preserve"> </w:t>
      </w:r>
      <w:r>
        <w:rPr>
          <w:spacing w:val="-4"/>
          <w:sz w:val="24"/>
        </w:rPr>
        <w:t>lỗi.</w:t>
      </w:r>
    </w:p>
    <w:p w14:paraId="7544E708">
      <w:pPr>
        <w:pStyle w:val="12"/>
        <w:numPr>
          <w:ilvl w:val="2"/>
          <w:numId w:val="1"/>
        </w:numPr>
        <w:tabs>
          <w:tab w:val="left" w:pos="1579"/>
        </w:tabs>
        <w:spacing w:before="28" w:after="0" w:line="240" w:lineRule="auto"/>
        <w:ind w:left="1579" w:right="0" w:hanging="359"/>
        <w:jc w:val="left"/>
        <w:rPr>
          <w:sz w:val="24"/>
        </w:rPr>
      </w:pPr>
      <w:r>
        <w:rPr>
          <w:b/>
          <w:sz w:val="24"/>
        </w:rPr>
        <w:t>Timeout</w:t>
      </w:r>
      <w:r>
        <w:rPr>
          <w:sz w:val="24"/>
        </w:rPr>
        <w:t>:</w:t>
      </w:r>
      <w:r>
        <w:rPr>
          <w:spacing w:val="-4"/>
          <w:sz w:val="24"/>
        </w:rPr>
        <w:t xml:space="preserve"> </w:t>
      </w:r>
      <w:r>
        <w:rPr>
          <w:sz w:val="24"/>
        </w:rPr>
        <w:t>Giới</w:t>
      </w:r>
      <w:r>
        <w:rPr>
          <w:spacing w:val="-2"/>
          <w:sz w:val="24"/>
        </w:rPr>
        <w:t xml:space="preserve"> </w:t>
      </w:r>
      <w:r>
        <w:rPr>
          <w:sz w:val="24"/>
        </w:rPr>
        <w:t>hạn</w:t>
      </w:r>
      <w:r>
        <w:rPr>
          <w:spacing w:val="-2"/>
          <w:sz w:val="24"/>
        </w:rPr>
        <w:t xml:space="preserve"> </w:t>
      </w:r>
      <w:r>
        <w:rPr>
          <w:sz w:val="24"/>
        </w:rPr>
        <w:t>thời</w:t>
      </w:r>
      <w:r>
        <w:rPr>
          <w:spacing w:val="-1"/>
          <w:sz w:val="24"/>
        </w:rPr>
        <w:t xml:space="preserve"> </w:t>
      </w:r>
      <w:r>
        <w:rPr>
          <w:sz w:val="24"/>
        </w:rPr>
        <w:t>gian</w:t>
      </w:r>
      <w:r>
        <w:rPr>
          <w:spacing w:val="-2"/>
          <w:sz w:val="24"/>
        </w:rPr>
        <w:t xml:space="preserve"> </w:t>
      </w:r>
      <w:r>
        <w:rPr>
          <w:sz w:val="24"/>
        </w:rPr>
        <w:t>chờ</w:t>
      </w:r>
      <w:r>
        <w:rPr>
          <w:spacing w:val="-2"/>
          <w:sz w:val="24"/>
        </w:rPr>
        <w:t xml:space="preserve"> </w:t>
      </w:r>
      <w:r>
        <w:rPr>
          <w:sz w:val="24"/>
        </w:rPr>
        <w:t>phản</w:t>
      </w:r>
      <w:r>
        <w:rPr>
          <w:spacing w:val="-1"/>
          <w:sz w:val="24"/>
        </w:rPr>
        <w:t xml:space="preserve"> </w:t>
      </w:r>
      <w:r>
        <w:rPr>
          <w:spacing w:val="-4"/>
          <w:sz w:val="24"/>
        </w:rPr>
        <w:t>hồi.</w:t>
      </w:r>
    </w:p>
    <w:p w14:paraId="039FB769">
      <w:pPr>
        <w:pStyle w:val="2"/>
        <w:numPr>
          <w:ilvl w:val="1"/>
          <w:numId w:val="1"/>
        </w:numPr>
        <w:tabs>
          <w:tab w:val="left" w:pos="860"/>
        </w:tabs>
        <w:spacing w:before="28" w:after="0" w:line="240" w:lineRule="auto"/>
        <w:ind w:left="860" w:right="0" w:hanging="360"/>
        <w:jc w:val="left"/>
        <w:rPr>
          <w:b w:val="0"/>
        </w:rPr>
      </w:pPr>
      <w:r>
        <w:t>Giám sát</w:t>
      </w:r>
      <w:r>
        <w:rPr>
          <w:spacing w:val="-2"/>
        </w:rPr>
        <w:t xml:space="preserve"> </w:t>
      </w:r>
      <w:r>
        <w:t>và</w:t>
      </w:r>
      <w:r>
        <w:rPr>
          <w:spacing w:val="-1"/>
        </w:rPr>
        <w:t xml:space="preserve"> </w:t>
      </w:r>
      <w:r>
        <w:t>quan</w:t>
      </w:r>
      <w:r>
        <w:rPr>
          <w:spacing w:val="-1"/>
        </w:rPr>
        <w:t xml:space="preserve"> </w:t>
      </w:r>
      <w:r>
        <w:t>sát</w:t>
      </w:r>
      <w:r>
        <w:rPr>
          <w:spacing w:val="-2"/>
        </w:rPr>
        <w:t xml:space="preserve"> </w:t>
      </w:r>
      <w:r>
        <w:t>hệ</w:t>
      </w:r>
      <w:r>
        <w:rPr>
          <w:spacing w:val="-1"/>
        </w:rPr>
        <w:t xml:space="preserve"> </w:t>
      </w:r>
      <w:r>
        <w:rPr>
          <w:spacing w:val="-2"/>
        </w:rPr>
        <w:t>thống</w:t>
      </w:r>
      <w:r>
        <w:rPr>
          <w:b w:val="0"/>
          <w:spacing w:val="-2"/>
        </w:rPr>
        <w:t>:</w:t>
      </w:r>
    </w:p>
    <w:p w14:paraId="46A375AC">
      <w:pPr>
        <w:pStyle w:val="12"/>
        <w:numPr>
          <w:ilvl w:val="2"/>
          <w:numId w:val="1"/>
        </w:numPr>
        <w:tabs>
          <w:tab w:val="left" w:pos="1579"/>
        </w:tabs>
        <w:spacing w:before="36" w:after="0" w:line="240" w:lineRule="auto"/>
        <w:ind w:left="1579" w:right="0" w:hanging="359"/>
        <w:jc w:val="left"/>
        <w:rPr>
          <w:sz w:val="24"/>
        </w:rPr>
      </w:pPr>
      <w:r>
        <w:rPr>
          <w:b/>
          <w:sz w:val="24"/>
        </w:rPr>
        <w:t>Prometheus</w:t>
      </w:r>
      <w:r>
        <w:rPr>
          <w:sz w:val="24"/>
        </w:rPr>
        <w:t>:</w:t>
      </w:r>
      <w:r>
        <w:rPr>
          <w:spacing w:val="-2"/>
          <w:sz w:val="24"/>
        </w:rPr>
        <w:t xml:space="preserve"> </w:t>
      </w:r>
      <w:r>
        <w:rPr>
          <w:sz w:val="24"/>
        </w:rPr>
        <w:t>Thu</w:t>
      </w:r>
      <w:r>
        <w:rPr>
          <w:spacing w:val="-1"/>
          <w:sz w:val="24"/>
        </w:rPr>
        <w:t xml:space="preserve"> </w:t>
      </w:r>
      <w:r>
        <w:rPr>
          <w:sz w:val="24"/>
        </w:rPr>
        <w:t>thập</w:t>
      </w:r>
      <w:r>
        <w:rPr>
          <w:spacing w:val="-1"/>
          <w:sz w:val="24"/>
        </w:rPr>
        <w:t xml:space="preserve"> </w:t>
      </w:r>
      <w:r>
        <w:rPr>
          <w:sz w:val="24"/>
        </w:rPr>
        <w:t>và</w:t>
      </w:r>
      <w:r>
        <w:rPr>
          <w:spacing w:val="-2"/>
          <w:sz w:val="24"/>
        </w:rPr>
        <w:t xml:space="preserve"> </w:t>
      </w:r>
      <w:r>
        <w:rPr>
          <w:sz w:val="24"/>
        </w:rPr>
        <w:t>giám</w:t>
      </w:r>
      <w:r>
        <w:rPr>
          <w:spacing w:val="-1"/>
          <w:sz w:val="24"/>
        </w:rPr>
        <w:t xml:space="preserve"> </w:t>
      </w:r>
      <w:r>
        <w:rPr>
          <w:sz w:val="24"/>
        </w:rPr>
        <w:t>sát</w:t>
      </w:r>
      <w:r>
        <w:rPr>
          <w:spacing w:val="-1"/>
          <w:sz w:val="24"/>
        </w:rPr>
        <w:t xml:space="preserve"> </w:t>
      </w:r>
      <w:r>
        <w:rPr>
          <w:sz w:val="24"/>
        </w:rPr>
        <w:t>chỉ</w:t>
      </w:r>
      <w:r>
        <w:rPr>
          <w:spacing w:val="-1"/>
          <w:sz w:val="24"/>
        </w:rPr>
        <w:t xml:space="preserve"> </w:t>
      </w:r>
      <w:r>
        <w:rPr>
          <w:sz w:val="24"/>
        </w:rPr>
        <w:t>số</w:t>
      </w:r>
      <w:r>
        <w:rPr>
          <w:spacing w:val="-1"/>
          <w:sz w:val="24"/>
        </w:rPr>
        <w:t xml:space="preserve"> </w:t>
      </w:r>
      <w:r>
        <w:rPr>
          <w:sz w:val="24"/>
        </w:rPr>
        <w:t>hiệu</w:t>
      </w:r>
      <w:r>
        <w:rPr>
          <w:spacing w:val="-1"/>
          <w:sz w:val="24"/>
        </w:rPr>
        <w:t xml:space="preserve"> </w:t>
      </w:r>
      <w:r>
        <w:rPr>
          <w:spacing w:val="-4"/>
          <w:sz w:val="24"/>
        </w:rPr>
        <w:t>năng.</w:t>
      </w:r>
    </w:p>
    <w:p w14:paraId="4AC665A7">
      <w:pPr>
        <w:pStyle w:val="12"/>
        <w:numPr>
          <w:ilvl w:val="2"/>
          <w:numId w:val="1"/>
        </w:numPr>
        <w:tabs>
          <w:tab w:val="left" w:pos="1579"/>
        </w:tabs>
        <w:spacing w:before="28" w:after="0" w:line="240" w:lineRule="auto"/>
        <w:ind w:left="1579" w:right="0" w:hanging="359"/>
        <w:jc w:val="left"/>
        <w:rPr>
          <w:sz w:val="24"/>
        </w:rPr>
      </w:pPr>
      <w:r>
        <w:rPr>
          <w:b/>
          <w:sz w:val="24"/>
        </w:rPr>
        <w:t>Grafana</w:t>
      </w:r>
      <w:r>
        <w:rPr>
          <w:sz w:val="24"/>
        </w:rPr>
        <w:t>:</w:t>
      </w:r>
      <w:r>
        <w:rPr>
          <w:spacing w:val="-1"/>
          <w:sz w:val="24"/>
        </w:rPr>
        <w:t xml:space="preserve"> </w:t>
      </w:r>
      <w:r>
        <w:rPr>
          <w:sz w:val="24"/>
        </w:rPr>
        <w:t>Trực</w:t>
      </w:r>
      <w:r>
        <w:rPr>
          <w:spacing w:val="-2"/>
          <w:sz w:val="24"/>
        </w:rPr>
        <w:t xml:space="preserve"> </w:t>
      </w:r>
      <w:r>
        <w:rPr>
          <w:sz w:val="24"/>
        </w:rPr>
        <w:t>quan</w:t>
      </w:r>
      <w:r>
        <w:rPr>
          <w:spacing w:val="-1"/>
          <w:sz w:val="24"/>
        </w:rPr>
        <w:t xml:space="preserve"> </w:t>
      </w:r>
      <w:r>
        <w:rPr>
          <w:sz w:val="24"/>
        </w:rPr>
        <w:t>hóa dữ</w:t>
      </w:r>
      <w:r>
        <w:rPr>
          <w:spacing w:val="-2"/>
          <w:sz w:val="24"/>
        </w:rPr>
        <w:t xml:space="preserve"> </w:t>
      </w:r>
      <w:r>
        <w:rPr>
          <w:sz w:val="24"/>
        </w:rPr>
        <w:t>liệu</w:t>
      </w:r>
      <w:r>
        <w:rPr>
          <w:spacing w:val="-1"/>
          <w:sz w:val="24"/>
        </w:rPr>
        <w:t xml:space="preserve"> </w:t>
      </w:r>
      <w:r>
        <w:rPr>
          <w:sz w:val="24"/>
        </w:rPr>
        <w:t>giám</w:t>
      </w:r>
      <w:r>
        <w:rPr>
          <w:spacing w:val="-1"/>
          <w:sz w:val="24"/>
        </w:rPr>
        <w:t xml:space="preserve"> </w:t>
      </w:r>
      <w:r>
        <w:rPr>
          <w:spacing w:val="-4"/>
          <w:sz w:val="24"/>
        </w:rPr>
        <w:t>sát.</w:t>
      </w:r>
    </w:p>
    <w:p w14:paraId="7364930B">
      <w:pPr>
        <w:pStyle w:val="12"/>
        <w:numPr>
          <w:ilvl w:val="2"/>
          <w:numId w:val="1"/>
        </w:numPr>
        <w:tabs>
          <w:tab w:val="left" w:pos="1579"/>
        </w:tabs>
        <w:spacing w:before="28" w:after="0" w:line="240" w:lineRule="auto"/>
        <w:ind w:left="1579" w:right="0" w:hanging="359"/>
        <w:jc w:val="left"/>
        <w:rPr>
          <w:sz w:val="24"/>
        </w:rPr>
      </w:pPr>
      <w:r>
        <w:rPr>
          <w:b/>
          <w:sz w:val="24"/>
        </w:rPr>
        <w:t>Elastic</w:t>
      </w:r>
      <w:r>
        <w:rPr>
          <w:b/>
          <w:spacing w:val="-2"/>
          <w:sz w:val="24"/>
        </w:rPr>
        <w:t xml:space="preserve"> </w:t>
      </w:r>
      <w:r>
        <w:rPr>
          <w:b/>
          <w:sz w:val="24"/>
        </w:rPr>
        <w:t>Stack</w:t>
      </w:r>
      <w:r>
        <w:rPr>
          <w:sz w:val="24"/>
        </w:rPr>
        <w:t>:</w:t>
      </w:r>
      <w:r>
        <w:rPr>
          <w:spacing w:val="-1"/>
          <w:sz w:val="24"/>
        </w:rPr>
        <w:t xml:space="preserve"> </w:t>
      </w:r>
      <w:r>
        <w:rPr>
          <w:sz w:val="24"/>
        </w:rPr>
        <w:t>Phân</w:t>
      </w:r>
      <w:r>
        <w:rPr>
          <w:spacing w:val="-1"/>
          <w:sz w:val="24"/>
        </w:rPr>
        <w:t xml:space="preserve"> </w:t>
      </w:r>
      <w:r>
        <w:rPr>
          <w:sz w:val="24"/>
        </w:rPr>
        <w:t>tích nhật</w:t>
      </w:r>
      <w:r>
        <w:rPr>
          <w:spacing w:val="-1"/>
          <w:sz w:val="24"/>
        </w:rPr>
        <w:t xml:space="preserve"> </w:t>
      </w:r>
      <w:r>
        <w:rPr>
          <w:sz w:val="24"/>
        </w:rPr>
        <w:t>ký</w:t>
      </w:r>
      <w:r>
        <w:rPr>
          <w:spacing w:val="-1"/>
          <w:sz w:val="24"/>
        </w:rPr>
        <w:t xml:space="preserve"> </w:t>
      </w:r>
      <w:r>
        <w:rPr>
          <w:sz w:val="24"/>
        </w:rPr>
        <w:t>hệ</w:t>
      </w:r>
      <w:r>
        <w:rPr>
          <w:spacing w:val="-1"/>
          <w:sz w:val="24"/>
        </w:rPr>
        <w:t xml:space="preserve"> </w:t>
      </w:r>
      <w:r>
        <w:rPr>
          <w:spacing w:val="-2"/>
          <w:sz w:val="24"/>
        </w:rPr>
        <w:t>thống.</w:t>
      </w:r>
    </w:p>
    <w:p w14:paraId="632DD5D3">
      <w:pPr>
        <w:pStyle w:val="2"/>
        <w:numPr>
          <w:ilvl w:val="1"/>
          <w:numId w:val="1"/>
        </w:numPr>
        <w:tabs>
          <w:tab w:val="left" w:pos="860"/>
        </w:tabs>
        <w:spacing w:before="25" w:after="0" w:line="240" w:lineRule="auto"/>
        <w:ind w:left="860" w:right="0" w:hanging="360"/>
        <w:jc w:val="left"/>
        <w:rPr>
          <w:b w:val="0"/>
        </w:rPr>
      </w:pPr>
      <w:r>
        <w:t>Chiến</w:t>
      </w:r>
      <w:r>
        <w:rPr>
          <w:spacing w:val="-3"/>
        </w:rPr>
        <w:t xml:space="preserve"> </w:t>
      </w:r>
      <w:r>
        <w:t>lược</w:t>
      </w:r>
      <w:r>
        <w:rPr>
          <w:spacing w:val="-3"/>
        </w:rPr>
        <w:t xml:space="preserve"> </w:t>
      </w:r>
      <w:r>
        <w:t>triển</w:t>
      </w:r>
      <w:r>
        <w:rPr>
          <w:spacing w:val="-2"/>
        </w:rPr>
        <w:t xml:space="preserve"> khai</w:t>
      </w:r>
      <w:r>
        <w:rPr>
          <w:b w:val="0"/>
          <w:spacing w:val="-2"/>
        </w:rPr>
        <w:t>:</w:t>
      </w:r>
    </w:p>
    <w:p w14:paraId="50169BE4">
      <w:pPr>
        <w:pStyle w:val="12"/>
        <w:numPr>
          <w:ilvl w:val="2"/>
          <w:numId w:val="1"/>
        </w:numPr>
        <w:tabs>
          <w:tab w:val="left" w:pos="1580"/>
        </w:tabs>
        <w:spacing w:before="36" w:after="0" w:line="264" w:lineRule="auto"/>
        <w:ind w:left="1580" w:right="139" w:hanging="360"/>
        <w:jc w:val="left"/>
        <w:rPr>
          <w:sz w:val="24"/>
        </w:rPr>
      </w:pPr>
      <w:r>
        <w:rPr>
          <w:b/>
          <w:sz w:val="24"/>
        </w:rPr>
        <w:t>Blue-Green</w:t>
      </w:r>
      <w:r>
        <w:rPr>
          <w:b/>
          <w:spacing w:val="32"/>
          <w:sz w:val="24"/>
        </w:rPr>
        <w:t xml:space="preserve"> </w:t>
      </w:r>
      <w:r>
        <w:rPr>
          <w:b/>
          <w:sz w:val="24"/>
        </w:rPr>
        <w:t>Deployment</w:t>
      </w:r>
      <w:r>
        <w:rPr>
          <w:sz w:val="24"/>
        </w:rPr>
        <w:t>:</w:t>
      </w:r>
      <w:r>
        <w:rPr>
          <w:spacing w:val="32"/>
          <w:sz w:val="24"/>
        </w:rPr>
        <w:t xml:space="preserve"> </w:t>
      </w:r>
      <w:r>
        <w:rPr>
          <w:sz w:val="24"/>
        </w:rPr>
        <w:t>Giảm</w:t>
      </w:r>
      <w:r>
        <w:rPr>
          <w:spacing w:val="32"/>
          <w:sz w:val="24"/>
        </w:rPr>
        <w:t xml:space="preserve"> </w:t>
      </w:r>
      <w:r>
        <w:rPr>
          <w:sz w:val="24"/>
        </w:rPr>
        <w:t>thời</w:t>
      </w:r>
      <w:r>
        <w:rPr>
          <w:spacing w:val="32"/>
          <w:sz w:val="24"/>
        </w:rPr>
        <w:t xml:space="preserve"> </w:t>
      </w:r>
      <w:r>
        <w:rPr>
          <w:sz w:val="24"/>
        </w:rPr>
        <w:t>gian</w:t>
      </w:r>
      <w:r>
        <w:rPr>
          <w:spacing w:val="32"/>
          <w:sz w:val="24"/>
        </w:rPr>
        <w:t xml:space="preserve"> </w:t>
      </w:r>
      <w:r>
        <w:rPr>
          <w:sz w:val="24"/>
        </w:rPr>
        <w:t>chết</w:t>
      </w:r>
      <w:r>
        <w:rPr>
          <w:spacing w:val="30"/>
          <w:sz w:val="24"/>
        </w:rPr>
        <w:t xml:space="preserve"> </w:t>
      </w:r>
      <w:r>
        <w:rPr>
          <w:sz w:val="24"/>
        </w:rPr>
        <w:t>bằng</w:t>
      </w:r>
      <w:r>
        <w:rPr>
          <w:spacing w:val="32"/>
          <w:sz w:val="24"/>
        </w:rPr>
        <w:t xml:space="preserve"> </w:t>
      </w:r>
      <w:r>
        <w:rPr>
          <w:sz w:val="24"/>
        </w:rPr>
        <w:t>cách</w:t>
      </w:r>
      <w:r>
        <w:rPr>
          <w:spacing w:val="32"/>
          <w:sz w:val="24"/>
        </w:rPr>
        <w:t xml:space="preserve"> </w:t>
      </w:r>
      <w:r>
        <w:rPr>
          <w:sz w:val="24"/>
        </w:rPr>
        <w:t>triển</w:t>
      </w:r>
      <w:r>
        <w:rPr>
          <w:spacing w:val="32"/>
          <w:sz w:val="24"/>
        </w:rPr>
        <w:t xml:space="preserve"> </w:t>
      </w:r>
      <w:r>
        <w:rPr>
          <w:sz w:val="24"/>
        </w:rPr>
        <w:t>khai</w:t>
      </w:r>
      <w:r>
        <w:rPr>
          <w:spacing w:val="32"/>
          <w:sz w:val="24"/>
        </w:rPr>
        <w:t xml:space="preserve"> </w:t>
      </w:r>
      <w:r>
        <w:rPr>
          <w:sz w:val="24"/>
        </w:rPr>
        <w:t>vào</w:t>
      </w:r>
      <w:r>
        <w:rPr>
          <w:spacing w:val="32"/>
          <w:sz w:val="24"/>
        </w:rPr>
        <w:t xml:space="preserve"> </w:t>
      </w:r>
      <w:r>
        <w:rPr>
          <w:sz w:val="24"/>
        </w:rPr>
        <w:t>môi</w:t>
      </w:r>
      <w:r>
        <w:rPr>
          <w:spacing w:val="32"/>
          <w:sz w:val="24"/>
        </w:rPr>
        <w:t xml:space="preserve"> </w:t>
      </w:r>
      <w:r>
        <w:rPr>
          <w:sz w:val="24"/>
        </w:rPr>
        <w:t xml:space="preserve">trường </w:t>
      </w:r>
      <w:r>
        <w:rPr>
          <w:spacing w:val="-4"/>
          <w:sz w:val="24"/>
        </w:rPr>
        <w:t>mới.</w:t>
      </w:r>
    </w:p>
    <w:p w14:paraId="5EEE4A3C">
      <w:pPr>
        <w:pStyle w:val="12"/>
        <w:numPr>
          <w:ilvl w:val="2"/>
          <w:numId w:val="1"/>
        </w:numPr>
        <w:tabs>
          <w:tab w:val="left" w:pos="1579"/>
        </w:tabs>
        <w:spacing w:before="9" w:after="0" w:line="240" w:lineRule="auto"/>
        <w:ind w:left="1579" w:right="0" w:hanging="359"/>
        <w:jc w:val="left"/>
        <w:rPr>
          <w:sz w:val="24"/>
        </w:rPr>
      </w:pPr>
      <w:r>
        <w:rPr>
          <w:b/>
          <w:sz w:val="24"/>
        </w:rPr>
        <w:t>Rolling</w:t>
      </w:r>
      <w:r>
        <w:rPr>
          <w:b/>
          <w:spacing w:val="-2"/>
          <w:sz w:val="24"/>
        </w:rPr>
        <w:t xml:space="preserve"> </w:t>
      </w:r>
      <w:r>
        <w:rPr>
          <w:b/>
          <w:sz w:val="24"/>
        </w:rPr>
        <w:t>Deployment</w:t>
      </w:r>
      <w:r>
        <w:rPr>
          <w:sz w:val="24"/>
        </w:rPr>
        <w:t>:</w:t>
      </w:r>
      <w:r>
        <w:rPr>
          <w:spacing w:val="-3"/>
          <w:sz w:val="24"/>
        </w:rPr>
        <w:t xml:space="preserve"> </w:t>
      </w:r>
      <w:r>
        <w:rPr>
          <w:sz w:val="24"/>
        </w:rPr>
        <w:t>Cập</w:t>
      </w:r>
      <w:r>
        <w:rPr>
          <w:spacing w:val="-1"/>
          <w:sz w:val="24"/>
        </w:rPr>
        <w:t xml:space="preserve"> </w:t>
      </w:r>
      <w:r>
        <w:rPr>
          <w:sz w:val="24"/>
        </w:rPr>
        <w:t>nhật</w:t>
      </w:r>
      <w:r>
        <w:rPr>
          <w:spacing w:val="-1"/>
          <w:sz w:val="24"/>
        </w:rPr>
        <w:t xml:space="preserve"> </w:t>
      </w:r>
      <w:r>
        <w:rPr>
          <w:sz w:val="24"/>
        </w:rPr>
        <w:t>lần</w:t>
      </w:r>
      <w:r>
        <w:rPr>
          <w:spacing w:val="-1"/>
          <w:sz w:val="24"/>
        </w:rPr>
        <w:t xml:space="preserve"> </w:t>
      </w:r>
      <w:r>
        <w:rPr>
          <w:sz w:val="24"/>
        </w:rPr>
        <w:t>lượt</w:t>
      </w:r>
      <w:r>
        <w:rPr>
          <w:spacing w:val="-1"/>
          <w:sz w:val="24"/>
        </w:rPr>
        <w:t xml:space="preserve"> </w:t>
      </w:r>
      <w:r>
        <w:rPr>
          <w:sz w:val="24"/>
        </w:rPr>
        <w:t>từng</w:t>
      </w:r>
      <w:r>
        <w:rPr>
          <w:spacing w:val="-1"/>
          <w:sz w:val="24"/>
        </w:rPr>
        <w:t xml:space="preserve"> </w:t>
      </w:r>
      <w:r>
        <w:rPr>
          <w:sz w:val="24"/>
        </w:rPr>
        <w:t>phần</w:t>
      </w:r>
      <w:r>
        <w:rPr>
          <w:spacing w:val="-1"/>
          <w:sz w:val="24"/>
        </w:rPr>
        <w:t xml:space="preserve"> </w:t>
      </w:r>
      <w:r>
        <w:rPr>
          <w:sz w:val="24"/>
        </w:rPr>
        <w:t>của</w:t>
      </w:r>
      <w:r>
        <w:rPr>
          <w:spacing w:val="-2"/>
          <w:sz w:val="24"/>
        </w:rPr>
        <w:t xml:space="preserve"> </w:t>
      </w:r>
      <w:r>
        <w:rPr>
          <w:sz w:val="24"/>
        </w:rPr>
        <w:t>hệ</w:t>
      </w:r>
      <w:r>
        <w:rPr>
          <w:spacing w:val="-2"/>
          <w:sz w:val="24"/>
        </w:rPr>
        <w:t xml:space="preserve"> thống.</w:t>
      </w:r>
    </w:p>
    <w:p w14:paraId="521ACF55">
      <w:pPr>
        <w:pStyle w:val="12"/>
        <w:numPr>
          <w:ilvl w:val="2"/>
          <w:numId w:val="1"/>
        </w:numPr>
        <w:tabs>
          <w:tab w:val="left" w:pos="1580"/>
        </w:tabs>
        <w:spacing w:before="28" w:after="0" w:line="264" w:lineRule="auto"/>
        <w:ind w:left="1580" w:right="144" w:hanging="360"/>
        <w:jc w:val="left"/>
        <w:rPr>
          <w:sz w:val="24"/>
        </w:rPr>
      </w:pPr>
      <w:r>
        <w:rPr>
          <w:b/>
          <w:sz w:val="24"/>
        </w:rPr>
        <w:t>Canary Deployment</w:t>
      </w:r>
      <w:r>
        <w:rPr>
          <w:sz w:val="24"/>
        </w:rPr>
        <w:t>: Triển khai thử nghiệm trên một phần nhỏ trước khi áp dụng toàn hệ thống.</w:t>
      </w:r>
    </w:p>
    <w:p w14:paraId="4AF985AA">
      <w:pPr>
        <w:pStyle w:val="5"/>
        <w:spacing w:before="42"/>
        <w:ind w:left="0" w:firstLine="0"/>
      </w:pPr>
    </w:p>
    <w:p w14:paraId="211BA4CC">
      <w:pPr>
        <w:pStyle w:val="2"/>
        <w:numPr>
          <w:ilvl w:val="0"/>
          <w:numId w:val="1"/>
        </w:numPr>
        <w:tabs>
          <w:tab w:val="left" w:pos="380"/>
        </w:tabs>
        <w:spacing w:before="0" w:after="0" w:line="240" w:lineRule="auto"/>
        <w:ind w:left="380" w:right="0" w:hanging="240"/>
        <w:jc w:val="both"/>
      </w:pPr>
      <w:r>
        <w:t>Các</w:t>
      </w:r>
      <w:r>
        <w:rPr>
          <w:spacing w:val="-2"/>
        </w:rPr>
        <w:t xml:space="preserve"> </w:t>
      </w:r>
      <w:r>
        <w:t>bài</w:t>
      </w:r>
      <w:r>
        <w:rPr>
          <w:spacing w:val="-1"/>
        </w:rPr>
        <w:t xml:space="preserve"> </w:t>
      </w:r>
      <w:r>
        <w:t>toán</w:t>
      </w:r>
      <w:r>
        <w:rPr>
          <w:spacing w:val="-1"/>
        </w:rPr>
        <w:t xml:space="preserve"> </w:t>
      </w:r>
      <w:r>
        <w:t>thực</w:t>
      </w:r>
      <w:r>
        <w:rPr>
          <w:spacing w:val="-2"/>
        </w:rPr>
        <w:t xml:space="preserve"> </w:t>
      </w:r>
      <w:r>
        <w:t>tế và</w:t>
      </w:r>
      <w:r>
        <w:rPr>
          <w:spacing w:val="-1"/>
        </w:rPr>
        <w:t xml:space="preserve"> </w:t>
      </w:r>
      <w:r>
        <w:t>giải</w:t>
      </w:r>
      <w:r>
        <w:rPr>
          <w:spacing w:val="-1"/>
        </w:rPr>
        <w:t xml:space="preserve"> </w:t>
      </w:r>
      <w:r>
        <w:rPr>
          <w:spacing w:val="-4"/>
        </w:rPr>
        <w:t>pháp</w:t>
      </w:r>
    </w:p>
    <w:p w14:paraId="4F001CF7">
      <w:pPr>
        <w:pStyle w:val="5"/>
        <w:spacing w:line="271" w:lineRule="auto"/>
        <w:ind w:left="140" w:right="142" w:firstLine="0"/>
        <w:jc w:val="both"/>
      </w:pPr>
      <w:r>
        <w:t>Khi xây dựng và</w:t>
      </w:r>
      <w:r>
        <w:rPr>
          <w:spacing w:val="-1"/>
        </w:rPr>
        <w:t xml:space="preserve"> </w:t>
      </w:r>
      <w:r>
        <w:t>vận hành các hệ</w:t>
      </w:r>
      <w:r>
        <w:rPr>
          <w:spacing w:val="-1"/>
        </w:rPr>
        <w:t xml:space="preserve"> </w:t>
      </w:r>
      <w:r>
        <w:t>thống microservices, những bài toán thực tế</w:t>
      </w:r>
      <w:r>
        <w:rPr>
          <w:spacing w:val="-1"/>
        </w:rPr>
        <w:t xml:space="preserve"> </w:t>
      </w:r>
      <w:r>
        <w:t>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w:t>
      </w:r>
    </w:p>
    <w:p w14:paraId="08CA9647">
      <w:pPr>
        <w:pStyle w:val="5"/>
        <w:spacing w:before="1"/>
        <w:ind w:left="140" w:firstLine="0"/>
        <w:jc w:val="both"/>
      </w:pPr>
      <w:r>
        <w:t>Phần</w:t>
      </w:r>
      <w:r>
        <w:rPr>
          <w:spacing w:val="-1"/>
        </w:rPr>
        <w:t xml:space="preserve"> </w:t>
      </w:r>
      <w:r>
        <w:t>này</w:t>
      </w:r>
      <w:r>
        <w:rPr>
          <w:spacing w:val="-1"/>
        </w:rPr>
        <w:t xml:space="preserve"> </w:t>
      </w:r>
      <w:r>
        <w:t>sẽ</w:t>
      </w:r>
      <w:r>
        <w:rPr>
          <w:spacing w:val="-2"/>
        </w:rPr>
        <w:t xml:space="preserve"> </w:t>
      </w:r>
      <w:r>
        <w:t>đi sâu</w:t>
      </w:r>
      <w:r>
        <w:rPr>
          <w:spacing w:val="-1"/>
        </w:rPr>
        <w:t xml:space="preserve"> </w:t>
      </w:r>
      <w:r>
        <w:t>vào</w:t>
      </w:r>
      <w:r>
        <w:rPr>
          <w:spacing w:val="1"/>
        </w:rPr>
        <w:t xml:space="preserve"> </w:t>
      </w:r>
      <w:r>
        <w:t>các</w:t>
      </w:r>
      <w:r>
        <w:rPr>
          <w:spacing w:val="-2"/>
        </w:rPr>
        <w:t xml:space="preserve"> </w:t>
      </w:r>
      <w:r>
        <w:t>bài toán</w:t>
      </w:r>
      <w:r>
        <w:rPr>
          <w:spacing w:val="-1"/>
        </w:rPr>
        <w:t xml:space="preserve"> </w:t>
      </w:r>
      <w:r>
        <w:t>phổ</w:t>
      </w:r>
      <w:r>
        <w:rPr>
          <w:spacing w:val="-1"/>
        </w:rPr>
        <w:t xml:space="preserve"> </w:t>
      </w:r>
      <w:r>
        <w:t>biến</w:t>
      </w:r>
      <w:r>
        <w:rPr>
          <w:spacing w:val="-1"/>
        </w:rPr>
        <w:t xml:space="preserve"> </w:t>
      </w:r>
      <w:r>
        <w:t>trong</w:t>
      </w:r>
      <w:r>
        <w:rPr>
          <w:spacing w:val="2"/>
        </w:rPr>
        <w:t xml:space="preserve"> </w:t>
      </w:r>
      <w:r>
        <w:rPr>
          <w:spacing w:val="-2"/>
        </w:rPr>
        <w:t>microservices:</w:t>
      </w:r>
    </w:p>
    <w:p w14:paraId="2E123B63">
      <w:pPr>
        <w:pStyle w:val="12"/>
        <w:numPr>
          <w:ilvl w:val="1"/>
          <w:numId w:val="1"/>
        </w:numPr>
        <w:tabs>
          <w:tab w:val="left" w:pos="500"/>
        </w:tabs>
        <w:spacing w:before="33" w:after="0" w:line="271" w:lineRule="auto"/>
        <w:ind w:left="500" w:right="143" w:hanging="360"/>
        <w:jc w:val="left"/>
        <w:rPr>
          <w:sz w:val="24"/>
        </w:rPr>
      </w:pPr>
      <w:r>
        <w:rPr>
          <w:sz w:val="24"/>
        </w:rPr>
        <w:t>Giao tiếp giữa các dịch vụ: Các vấn đề về độ trễ, giao tiếp đồng bộ và số lượng API calls sẽ được giải quyết thông qua các pattern như Asynchronous Messaging và Service Aggregator.</w:t>
      </w:r>
    </w:p>
    <w:p w14:paraId="1437BC8E">
      <w:pPr>
        <w:pStyle w:val="12"/>
        <w:numPr>
          <w:ilvl w:val="1"/>
          <w:numId w:val="1"/>
        </w:numPr>
        <w:tabs>
          <w:tab w:val="left" w:pos="500"/>
        </w:tabs>
        <w:spacing w:before="1" w:after="0" w:line="271" w:lineRule="auto"/>
        <w:ind w:left="500" w:right="138" w:hanging="360"/>
        <w:jc w:val="left"/>
        <w:rPr>
          <w:sz w:val="24"/>
        </w:rPr>
      </w:pPr>
      <w:r>
        <w:rPr>
          <w:sz w:val="24"/>
        </w:rPr>
        <w:t>Hiệu</w:t>
      </w:r>
      <w:r>
        <w:rPr>
          <w:spacing w:val="17"/>
          <w:sz w:val="24"/>
        </w:rPr>
        <w:t xml:space="preserve"> </w:t>
      </w:r>
      <w:r>
        <w:rPr>
          <w:sz w:val="24"/>
        </w:rPr>
        <w:t>suất</w:t>
      </w:r>
      <w:r>
        <w:rPr>
          <w:spacing w:val="17"/>
          <w:sz w:val="24"/>
        </w:rPr>
        <w:t xml:space="preserve"> </w:t>
      </w:r>
      <w:r>
        <w:rPr>
          <w:sz w:val="24"/>
        </w:rPr>
        <w:t>hệ</w:t>
      </w:r>
      <w:r>
        <w:rPr>
          <w:spacing w:val="16"/>
          <w:sz w:val="24"/>
        </w:rPr>
        <w:t xml:space="preserve"> </w:t>
      </w:r>
      <w:r>
        <w:rPr>
          <w:sz w:val="24"/>
        </w:rPr>
        <w:t>thống:</w:t>
      </w:r>
      <w:r>
        <w:rPr>
          <w:spacing w:val="17"/>
          <w:sz w:val="24"/>
        </w:rPr>
        <w:t xml:space="preserve"> </w:t>
      </w:r>
      <w:r>
        <w:rPr>
          <w:sz w:val="24"/>
        </w:rPr>
        <w:t>Sử dụng</w:t>
      </w:r>
      <w:r>
        <w:rPr>
          <w:spacing w:val="17"/>
          <w:sz w:val="24"/>
        </w:rPr>
        <w:t xml:space="preserve"> </w:t>
      </w:r>
      <w:r>
        <w:rPr>
          <w:sz w:val="24"/>
        </w:rPr>
        <w:t>caching</w:t>
      </w:r>
      <w:r>
        <w:rPr>
          <w:spacing w:val="17"/>
          <w:sz w:val="24"/>
        </w:rPr>
        <w:t xml:space="preserve"> </w:t>
      </w:r>
      <w:r>
        <w:rPr>
          <w:sz w:val="24"/>
        </w:rPr>
        <w:t>phân</w:t>
      </w:r>
      <w:r>
        <w:rPr>
          <w:spacing w:val="17"/>
          <w:sz w:val="24"/>
        </w:rPr>
        <w:t xml:space="preserve"> </w:t>
      </w:r>
      <w:r>
        <w:rPr>
          <w:sz w:val="24"/>
        </w:rPr>
        <w:t>tán,</w:t>
      </w:r>
      <w:r>
        <w:rPr>
          <w:spacing w:val="17"/>
          <w:sz w:val="24"/>
        </w:rPr>
        <w:t xml:space="preserve"> </w:t>
      </w:r>
      <w:r>
        <w:rPr>
          <w:sz w:val="24"/>
        </w:rPr>
        <w:t>sharding</w:t>
      </w:r>
      <w:r>
        <w:rPr>
          <w:spacing w:val="17"/>
          <w:sz w:val="24"/>
        </w:rPr>
        <w:t xml:space="preserve"> </w:t>
      </w:r>
      <w:r>
        <w:rPr>
          <w:sz w:val="24"/>
        </w:rPr>
        <w:t>cơ</w:t>
      </w:r>
      <w:r>
        <w:rPr>
          <w:spacing w:val="17"/>
          <w:sz w:val="24"/>
        </w:rPr>
        <w:t xml:space="preserve"> </w:t>
      </w:r>
      <w:r>
        <w:rPr>
          <w:sz w:val="24"/>
        </w:rPr>
        <w:t>sở</w:t>
      </w:r>
      <w:r>
        <w:rPr>
          <w:spacing w:val="17"/>
          <w:sz w:val="24"/>
        </w:rPr>
        <w:t xml:space="preserve"> </w:t>
      </w:r>
      <w:r>
        <w:rPr>
          <w:sz w:val="24"/>
        </w:rPr>
        <w:t>dữ</w:t>
      </w:r>
      <w:r>
        <w:rPr>
          <w:spacing w:val="16"/>
          <w:sz w:val="24"/>
        </w:rPr>
        <w:t xml:space="preserve"> </w:t>
      </w:r>
      <w:r>
        <w:rPr>
          <w:sz w:val="24"/>
        </w:rPr>
        <w:t>liệu,</w:t>
      </w:r>
      <w:r>
        <w:rPr>
          <w:spacing w:val="17"/>
          <w:sz w:val="24"/>
        </w:rPr>
        <w:t xml:space="preserve"> </w:t>
      </w:r>
      <w:r>
        <w:rPr>
          <w:sz w:val="24"/>
        </w:rPr>
        <w:t>và</w:t>
      </w:r>
      <w:r>
        <w:rPr>
          <w:spacing w:val="16"/>
          <w:sz w:val="24"/>
        </w:rPr>
        <w:t xml:space="preserve"> </w:t>
      </w:r>
      <w:r>
        <w:rPr>
          <w:sz w:val="24"/>
        </w:rPr>
        <w:t>tối</w:t>
      </w:r>
      <w:r>
        <w:rPr>
          <w:spacing w:val="17"/>
          <w:sz w:val="24"/>
        </w:rPr>
        <w:t xml:space="preserve"> </w:t>
      </w:r>
      <w:r>
        <w:rPr>
          <w:sz w:val="24"/>
        </w:rPr>
        <w:t>ưu</w:t>
      </w:r>
      <w:r>
        <w:rPr>
          <w:spacing w:val="17"/>
          <w:sz w:val="24"/>
        </w:rPr>
        <w:t xml:space="preserve"> </w:t>
      </w:r>
      <w:r>
        <w:rPr>
          <w:sz w:val="24"/>
        </w:rPr>
        <w:t>hóa</w:t>
      </w:r>
      <w:r>
        <w:rPr>
          <w:spacing w:val="16"/>
          <w:sz w:val="24"/>
        </w:rPr>
        <w:t xml:space="preserve"> </w:t>
      </w:r>
      <w:r>
        <w:rPr>
          <w:sz w:val="24"/>
        </w:rPr>
        <w:t>truy</w:t>
      </w:r>
      <w:r>
        <w:rPr>
          <w:spacing w:val="17"/>
          <w:sz w:val="24"/>
        </w:rPr>
        <w:t xml:space="preserve"> </w:t>
      </w:r>
      <w:r>
        <w:rPr>
          <w:sz w:val="24"/>
        </w:rPr>
        <w:t>vấn</w:t>
      </w:r>
      <w:r>
        <w:rPr>
          <w:spacing w:val="17"/>
          <w:sz w:val="24"/>
        </w:rPr>
        <w:t xml:space="preserve"> </w:t>
      </w:r>
      <w:r>
        <w:rPr>
          <w:sz w:val="24"/>
        </w:rPr>
        <w:t>để đảm bảo hệ thống hoạt động ổn định dưới tải cao.</w:t>
      </w:r>
    </w:p>
    <w:p w14:paraId="089B8FF0">
      <w:pPr>
        <w:pStyle w:val="12"/>
        <w:numPr>
          <w:ilvl w:val="1"/>
          <w:numId w:val="1"/>
        </w:numPr>
        <w:tabs>
          <w:tab w:val="left" w:pos="500"/>
        </w:tabs>
        <w:spacing w:before="0" w:after="0" w:line="271" w:lineRule="auto"/>
        <w:ind w:left="500" w:right="142" w:hanging="360"/>
        <w:jc w:val="left"/>
        <w:rPr>
          <w:sz w:val="24"/>
        </w:rPr>
      </w:pPr>
      <w:r>
        <w:rPr>
          <w:sz w:val="24"/>
        </w:rPr>
        <w:t>Dữ liệu lớn và event-driven architecture: Quản lý hàng triệu sự kiện mỗi giây bằng cách áp dụng</w:t>
      </w:r>
      <w:r>
        <w:rPr>
          <w:spacing w:val="40"/>
          <w:sz w:val="24"/>
        </w:rPr>
        <w:t xml:space="preserve"> </w:t>
      </w:r>
      <w:r>
        <w:rPr>
          <w:sz w:val="24"/>
        </w:rPr>
        <w:t>kiến trúc event-driven và stream processing.</w:t>
      </w:r>
    </w:p>
    <w:p w14:paraId="0671235F">
      <w:pPr>
        <w:pStyle w:val="12"/>
        <w:numPr>
          <w:ilvl w:val="1"/>
          <w:numId w:val="1"/>
        </w:numPr>
        <w:tabs>
          <w:tab w:val="left" w:pos="500"/>
        </w:tabs>
        <w:spacing w:before="0" w:after="0" w:line="268" w:lineRule="auto"/>
        <w:ind w:left="500" w:right="142" w:hanging="360"/>
        <w:jc w:val="left"/>
        <w:rPr>
          <w:sz w:val="24"/>
        </w:rPr>
      </w:pPr>
      <w:r>
        <w:rPr>
          <w:sz w:val="24"/>
        </w:rPr>
        <w:t>Giao dịch phân tán:</w:t>
      </w:r>
      <w:r>
        <w:rPr>
          <w:spacing w:val="15"/>
          <w:sz w:val="24"/>
        </w:rPr>
        <w:t xml:space="preserve"> </w:t>
      </w:r>
      <w:r>
        <w:rPr>
          <w:sz w:val="24"/>
        </w:rPr>
        <w:t>Đảm</w:t>
      </w:r>
      <w:r>
        <w:rPr>
          <w:spacing w:val="15"/>
          <w:sz w:val="24"/>
        </w:rPr>
        <w:t xml:space="preserve"> </w:t>
      </w:r>
      <w:r>
        <w:rPr>
          <w:sz w:val="24"/>
        </w:rPr>
        <w:t>bảo tính nhất</w:t>
      </w:r>
      <w:r>
        <w:rPr>
          <w:spacing w:val="15"/>
          <w:sz w:val="24"/>
        </w:rPr>
        <w:t xml:space="preserve"> </w:t>
      </w:r>
      <w:r>
        <w:rPr>
          <w:sz w:val="24"/>
        </w:rPr>
        <w:t>quán và</w:t>
      </w:r>
      <w:r>
        <w:rPr>
          <w:spacing w:val="16"/>
          <w:sz w:val="24"/>
        </w:rPr>
        <w:t xml:space="preserve"> </w:t>
      </w:r>
      <w:r>
        <w:rPr>
          <w:sz w:val="24"/>
        </w:rPr>
        <w:t>phục hồi</w:t>
      </w:r>
      <w:r>
        <w:rPr>
          <w:spacing w:val="15"/>
          <w:sz w:val="24"/>
        </w:rPr>
        <w:t xml:space="preserve"> </w:t>
      </w:r>
      <w:r>
        <w:rPr>
          <w:sz w:val="24"/>
        </w:rPr>
        <w:t>khi</w:t>
      </w:r>
      <w:r>
        <w:rPr>
          <w:spacing w:val="15"/>
          <w:sz w:val="24"/>
        </w:rPr>
        <w:t xml:space="preserve"> </w:t>
      </w:r>
      <w:r>
        <w:rPr>
          <w:sz w:val="24"/>
        </w:rPr>
        <w:t>thất</w:t>
      </w:r>
      <w:r>
        <w:rPr>
          <w:spacing w:val="15"/>
          <w:sz w:val="24"/>
        </w:rPr>
        <w:t xml:space="preserve"> </w:t>
      </w:r>
      <w:r>
        <w:rPr>
          <w:sz w:val="24"/>
        </w:rPr>
        <w:t>bại</w:t>
      </w:r>
      <w:r>
        <w:rPr>
          <w:spacing w:val="15"/>
          <w:sz w:val="24"/>
        </w:rPr>
        <w:t xml:space="preserve"> </w:t>
      </w:r>
      <w:r>
        <w:rPr>
          <w:sz w:val="24"/>
        </w:rPr>
        <w:t>với</w:t>
      </w:r>
      <w:r>
        <w:rPr>
          <w:spacing w:val="15"/>
          <w:sz w:val="24"/>
        </w:rPr>
        <w:t xml:space="preserve"> </w:t>
      </w:r>
      <w:r>
        <w:rPr>
          <w:sz w:val="24"/>
        </w:rPr>
        <w:t>các giải</w:t>
      </w:r>
      <w:r>
        <w:rPr>
          <w:spacing w:val="15"/>
          <w:sz w:val="24"/>
        </w:rPr>
        <w:t xml:space="preserve"> </w:t>
      </w:r>
      <w:r>
        <w:rPr>
          <w:sz w:val="24"/>
        </w:rPr>
        <w:t>pháp như Saga Pattern, CQRS, và Event Sourcing.</w:t>
      </w:r>
    </w:p>
    <w:p w14:paraId="710DB847">
      <w:pPr>
        <w:pStyle w:val="5"/>
        <w:spacing w:before="4"/>
        <w:ind w:left="140" w:firstLine="0"/>
      </w:pPr>
      <w:r>
        <w:t>Ngoài</w:t>
      </w:r>
      <w:r>
        <w:rPr>
          <w:spacing w:val="7"/>
        </w:rPr>
        <w:t xml:space="preserve"> </w:t>
      </w:r>
      <w:r>
        <w:t>ra,</w:t>
      </w:r>
      <w:r>
        <w:rPr>
          <w:spacing w:val="9"/>
        </w:rPr>
        <w:t xml:space="preserve"> </w:t>
      </w:r>
      <w:r>
        <w:t>phần</w:t>
      </w:r>
      <w:r>
        <w:rPr>
          <w:spacing w:val="11"/>
        </w:rPr>
        <w:t xml:space="preserve"> </w:t>
      </w:r>
      <w:r>
        <w:t>này</w:t>
      </w:r>
      <w:r>
        <w:rPr>
          <w:spacing w:val="12"/>
        </w:rPr>
        <w:t xml:space="preserve"> </w:t>
      </w:r>
      <w:r>
        <w:t>cũng</w:t>
      </w:r>
      <w:r>
        <w:rPr>
          <w:spacing w:val="11"/>
        </w:rPr>
        <w:t xml:space="preserve"> </w:t>
      </w:r>
      <w:r>
        <w:t>nhấn</w:t>
      </w:r>
      <w:r>
        <w:rPr>
          <w:spacing w:val="9"/>
        </w:rPr>
        <w:t xml:space="preserve"> </w:t>
      </w:r>
      <w:r>
        <w:t>mạnh</w:t>
      </w:r>
      <w:r>
        <w:rPr>
          <w:spacing w:val="9"/>
        </w:rPr>
        <w:t xml:space="preserve"> </w:t>
      </w:r>
      <w:r>
        <w:t>tầm</w:t>
      </w:r>
      <w:r>
        <w:rPr>
          <w:spacing w:val="9"/>
        </w:rPr>
        <w:t xml:space="preserve"> </w:t>
      </w:r>
      <w:r>
        <w:t>quan</w:t>
      </w:r>
      <w:r>
        <w:rPr>
          <w:spacing w:val="9"/>
        </w:rPr>
        <w:t xml:space="preserve"> </w:t>
      </w:r>
      <w:r>
        <w:t>trọng</w:t>
      </w:r>
      <w:r>
        <w:rPr>
          <w:spacing w:val="9"/>
        </w:rPr>
        <w:t xml:space="preserve"> </w:t>
      </w:r>
      <w:r>
        <w:t>của</w:t>
      </w:r>
      <w:r>
        <w:rPr>
          <w:spacing w:val="10"/>
        </w:rPr>
        <w:t xml:space="preserve"> </w:t>
      </w:r>
      <w:r>
        <w:t>việc</w:t>
      </w:r>
      <w:r>
        <w:rPr>
          <w:spacing w:val="11"/>
        </w:rPr>
        <w:t xml:space="preserve"> </w:t>
      </w:r>
      <w:r>
        <w:t>lựa</w:t>
      </w:r>
      <w:r>
        <w:rPr>
          <w:spacing w:val="10"/>
        </w:rPr>
        <w:t xml:space="preserve"> </w:t>
      </w:r>
      <w:r>
        <w:t>chọn</w:t>
      </w:r>
      <w:r>
        <w:rPr>
          <w:spacing w:val="9"/>
        </w:rPr>
        <w:t xml:space="preserve"> </w:t>
      </w:r>
      <w:r>
        <w:t>giải</w:t>
      </w:r>
      <w:r>
        <w:rPr>
          <w:spacing w:val="10"/>
        </w:rPr>
        <w:t xml:space="preserve"> </w:t>
      </w:r>
      <w:r>
        <w:t>pháp</w:t>
      </w:r>
      <w:r>
        <w:rPr>
          <w:spacing w:val="8"/>
        </w:rPr>
        <w:t xml:space="preserve"> </w:t>
      </w:r>
      <w:r>
        <w:t>phù</w:t>
      </w:r>
      <w:r>
        <w:rPr>
          <w:spacing w:val="12"/>
        </w:rPr>
        <w:t xml:space="preserve"> </w:t>
      </w:r>
      <w:r>
        <w:t>hợp</w:t>
      </w:r>
      <w:r>
        <w:rPr>
          <w:spacing w:val="8"/>
        </w:rPr>
        <w:t xml:space="preserve"> </w:t>
      </w:r>
      <w:r>
        <w:t>với</w:t>
      </w:r>
      <w:r>
        <w:rPr>
          <w:spacing w:val="10"/>
        </w:rPr>
        <w:t xml:space="preserve"> </w:t>
      </w:r>
      <w:r>
        <w:t>nhu</w:t>
      </w:r>
      <w:r>
        <w:rPr>
          <w:spacing w:val="12"/>
        </w:rPr>
        <w:t xml:space="preserve"> </w:t>
      </w:r>
      <w:r>
        <w:rPr>
          <w:spacing w:val="-5"/>
        </w:rPr>
        <w:t>cầu</w:t>
      </w:r>
    </w:p>
    <w:p w14:paraId="63F2C443">
      <w:pPr>
        <w:pStyle w:val="5"/>
        <w:ind w:left="140" w:firstLine="0"/>
      </w:pPr>
      <w:r>
        <w:t>kinh</w:t>
      </w:r>
      <w:r>
        <w:rPr>
          <w:spacing w:val="-1"/>
        </w:rPr>
        <w:t xml:space="preserve"> </w:t>
      </w:r>
      <w:r>
        <w:t>doanh và</w:t>
      </w:r>
      <w:r>
        <w:rPr>
          <w:spacing w:val="-2"/>
        </w:rPr>
        <w:t xml:space="preserve"> </w:t>
      </w:r>
      <w:r>
        <w:t>quy mô hệ thống, thay vì</w:t>
      </w:r>
      <w:r>
        <w:rPr>
          <w:spacing w:val="-1"/>
        </w:rPr>
        <w:t xml:space="preserve"> </w:t>
      </w:r>
      <w:r>
        <w:t>cố gắng áp</w:t>
      </w:r>
      <w:r>
        <w:rPr>
          <w:spacing w:val="-1"/>
        </w:rPr>
        <w:t xml:space="preserve"> </w:t>
      </w:r>
      <w:r>
        <w:t>dụng công nghệ</w:t>
      </w:r>
      <w:r>
        <w:rPr>
          <w:spacing w:val="-2"/>
        </w:rPr>
        <w:t xml:space="preserve"> </w:t>
      </w:r>
      <w:r>
        <w:t>mới một cách</w:t>
      </w:r>
      <w:r>
        <w:rPr>
          <w:spacing w:val="-1"/>
        </w:rPr>
        <w:t xml:space="preserve"> </w:t>
      </w:r>
      <w:r>
        <w:t xml:space="preserve">không cần </w:t>
      </w:r>
      <w:r>
        <w:rPr>
          <w:spacing w:val="-2"/>
        </w:rPr>
        <w:t>thiết.</w:t>
      </w:r>
    </w:p>
    <w:p w14:paraId="7EDCC55B">
      <w:pPr>
        <w:pStyle w:val="2"/>
        <w:numPr>
          <w:ilvl w:val="0"/>
          <w:numId w:val="2"/>
        </w:numPr>
        <w:tabs>
          <w:tab w:val="left" w:pos="860"/>
        </w:tabs>
        <w:spacing w:before="36" w:after="0" w:line="240" w:lineRule="auto"/>
        <w:ind w:left="860" w:right="0" w:hanging="360"/>
        <w:jc w:val="left"/>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1160109A">
      <w:pPr>
        <w:pStyle w:val="12"/>
        <w:numPr>
          <w:ilvl w:val="1"/>
          <w:numId w:val="2"/>
        </w:numPr>
        <w:tabs>
          <w:tab w:val="left" w:pos="1579"/>
        </w:tabs>
        <w:spacing w:before="36" w:after="0" w:line="240" w:lineRule="auto"/>
        <w:ind w:left="1579" w:right="0" w:hanging="359"/>
        <w:jc w:val="left"/>
        <w:rPr>
          <w:sz w:val="24"/>
        </w:rPr>
      </w:pPr>
      <w:r>
        <w:rPr>
          <w:sz w:val="24"/>
        </w:rPr>
        <w:t>Vấn</w:t>
      </w:r>
      <w:r>
        <w:rPr>
          <w:spacing w:val="-1"/>
          <w:sz w:val="24"/>
        </w:rPr>
        <w:t xml:space="preserve"> </w:t>
      </w:r>
      <w:r>
        <w:rPr>
          <w:sz w:val="24"/>
        </w:rPr>
        <w:t>đề: Giao</w:t>
      </w:r>
      <w:r>
        <w:rPr>
          <w:spacing w:val="-1"/>
          <w:sz w:val="24"/>
        </w:rPr>
        <w:t xml:space="preserve"> </w:t>
      </w:r>
      <w:r>
        <w:rPr>
          <w:sz w:val="24"/>
        </w:rPr>
        <w:t>tiếp đồng</w:t>
      </w:r>
      <w:r>
        <w:rPr>
          <w:spacing w:val="-1"/>
          <w:sz w:val="24"/>
        </w:rPr>
        <w:t xml:space="preserve"> </w:t>
      </w:r>
      <w:r>
        <w:rPr>
          <w:sz w:val="24"/>
        </w:rPr>
        <w:t>bộ giữa</w:t>
      </w:r>
      <w:r>
        <w:rPr>
          <w:spacing w:val="-2"/>
          <w:sz w:val="24"/>
        </w:rPr>
        <w:t xml:space="preserve"> </w:t>
      </w:r>
      <w:r>
        <w:rPr>
          <w:sz w:val="24"/>
        </w:rPr>
        <w:t>các</w:t>
      </w:r>
      <w:r>
        <w:rPr>
          <w:spacing w:val="-1"/>
          <w:sz w:val="24"/>
        </w:rPr>
        <w:t xml:space="preserve"> </w:t>
      </w:r>
      <w:r>
        <w:rPr>
          <w:sz w:val="24"/>
        </w:rPr>
        <w:t>dịch</w:t>
      </w:r>
      <w:r>
        <w:rPr>
          <w:spacing w:val="-1"/>
          <w:sz w:val="24"/>
        </w:rPr>
        <w:t xml:space="preserve"> </w:t>
      </w:r>
      <w:r>
        <w:rPr>
          <w:sz w:val="24"/>
        </w:rPr>
        <w:t>vụ gây</w:t>
      </w:r>
      <w:r>
        <w:rPr>
          <w:spacing w:val="-1"/>
          <w:sz w:val="24"/>
        </w:rPr>
        <w:t xml:space="preserve"> </w:t>
      </w:r>
      <w:r>
        <w:rPr>
          <w:sz w:val="24"/>
        </w:rPr>
        <w:t>ra</w:t>
      </w:r>
      <w:r>
        <w:rPr>
          <w:spacing w:val="1"/>
          <w:sz w:val="24"/>
        </w:rPr>
        <w:t xml:space="preserve"> </w:t>
      </w:r>
      <w:r>
        <w:rPr>
          <w:sz w:val="24"/>
        </w:rPr>
        <w:t>độ</w:t>
      </w:r>
      <w:r>
        <w:rPr>
          <w:spacing w:val="-1"/>
          <w:sz w:val="24"/>
        </w:rPr>
        <w:t xml:space="preserve"> </w:t>
      </w:r>
      <w:r>
        <w:rPr>
          <w:sz w:val="24"/>
        </w:rPr>
        <w:t>trễ</w:t>
      </w:r>
      <w:r>
        <w:rPr>
          <w:spacing w:val="-1"/>
          <w:sz w:val="24"/>
        </w:rPr>
        <w:t xml:space="preserve"> </w:t>
      </w:r>
      <w:r>
        <w:rPr>
          <w:spacing w:val="-4"/>
          <w:sz w:val="24"/>
        </w:rPr>
        <w:t>cao.</w:t>
      </w:r>
    </w:p>
    <w:p w14:paraId="0BAAE783">
      <w:pPr>
        <w:pStyle w:val="12"/>
        <w:numPr>
          <w:ilvl w:val="1"/>
          <w:numId w:val="2"/>
        </w:numPr>
        <w:tabs>
          <w:tab w:val="left" w:pos="1579"/>
        </w:tabs>
        <w:spacing w:before="28" w:after="0" w:line="240" w:lineRule="auto"/>
        <w:ind w:left="1579" w:right="0" w:hanging="359"/>
        <w:jc w:val="left"/>
        <w:rPr>
          <w:sz w:val="24"/>
        </w:rPr>
      </w:pPr>
      <w:r>
        <w:rPr>
          <w:sz w:val="24"/>
        </w:rPr>
        <w:t>Giải</w:t>
      </w:r>
      <w:r>
        <w:rPr>
          <w:spacing w:val="-1"/>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bất</w:t>
      </w:r>
      <w:r>
        <w:rPr>
          <w:spacing w:val="-1"/>
          <w:sz w:val="24"/>
        </w:rPr>
        <w:t xml:space="preserve"> </w:t>
      </w:r>
      <w:r>
        <w:rPr>
          <w:sz w:val="24"/>
        </w:rPr>
        <w:t>đồng</w:t>
      </w:r>
      <w:r>
        <w:rPr>
          <w:spacing w:val="-1"/>
          <w:sz w:val="24"/>
        </w:rPr>
        <w:t xml:space="preserve"> </w:t>
      </w:r>
      <w:r>
        <w:rPr>
          <w:sz w:val="24"/>
        </w:rPr>
        <w:t>bộ</w:t>
      </w:r>
      <w:r>
        <w:rPr>
          <w:spacing w:val="-1"/>
          <w:sz w:val="24"/>
        </w:rPr>
        <w:t xml:space="preserve"> </w:t>
      </w:r>
      <w:r>
        <w:rPr>
          <w:sz w:val="24"/>
        </w:rPr>
        <w:t>với</w:t>
      </w:r>
      <w:r>
        <w:rPr>
          <w:spacing w:val="-1"/>
          <w:sz w:val="24"/>
        </w:rPr>
        <w:t xml:space="preserve"> </w:t>
      </w:r>
      <w:r>
        <w:rPr>
          <w:sz w:val="24"/>
        </w:rPr>
        <w:t>Event-driven</w:t>
      </w:r>
      <w:r>
        <w:rPr>
          <w:spacing w:val="-1"/>
          <w:sz w:val="24"/>
        </w:rPr>
        <w:t xml:space="preserve"> </w:t>
      </w:r>
      <w:r>
        <w:rPr>
          <w:spacing w:val="-2"/>
          <w:sz w:val="24"/>
        </w:rPr>
        <w:t>Architecture.</w:t>
      </w:r>
    </w:p>
    <w:p w14:paraId="5652E4EF">
      <w:pPr>
        <w:pStyle w:val="2"/>
        <w:numPr>
          <w:ilvl w:val="0"/>
          <w:numId w:val="2"/>
        </w:numPr>
        <w:tabs>
          <w:tab w:val="left" w:pos="860"/>
        </w:tabs>
        <w:spacing w:before="25" w:after="0" w:line="240" w:lineRule="auto"/>
        <w:ind w:left="860" w:right="0" w:hanging="360"/>
        <w:jc w:val="left"/>
        <w:rPr>
          <w:b w:val="0"/>
        </w:rPr>
      </w:pPr>
      <w:r>
        <w:t>Hiệu</w:t>
      </w:r>
      <w:r>
        <w:rPr>
          <w:spacing w:val="-1"/>
        </w:rPr>
        <w:t xml:space="preserve"> </w:t>
      </w:r>
      <w:r>
        <w:t>suất</w:t>
      </w:r>
      <w:r>
        <w:rPr>
          <w:spacing w:val="-1"/>
        </w:rPr>
        <w:t xml:space="preserve"> </w:t>
      </w:r>
      <w:r>
        <w:t>hệ</w:t>
      </w:r>
      <w:r>
        <w:rPr>
          <w:spacing w:val="-1"/>
        </w:rPr>
        <w:t xml:space="preserve"> </w:t>
      </w:r>
      <w:r>
        <w:rPr>
          <w:spacing w:val="-2"/>
        </w:rPr>
        <w:t>thống</w:t>
      </w:r>
      <w:r>
        <w:rPr>
          <w:b w:val="0"/>
          <w:spacing w:val="-2"/>
        </w:rPr>
        <w:t>:</w:t>
      </w:r>
    </w:p>
    <w:p w14:paraId="5E6484E2">
      <w:pPr>
        <w:pStyle w:val="12"/>
        <w:numPr>
          <w:ilvl w:val="1"/>
          <w:numId w:val="2"/>
        </w:numPr>
        <w:tabs>
          <w:tab w:val="left" w:pos="1579"/>
        </w:tabs>
        <w:spacing w:before="36" w:after="0" w:line="240" w:lineRule="auto"/>
        <w:ind w:left="1579" w:right="0" w:hanging="359"/>
        <w:jc w:val="left"/>
        <w:rPr>
          <w:sz w:val="24"/>
        </w:rPr>
      </w:pPr>
      <w:r>
        <w:rPr>
          <w:sz w:val="24"/>
        </w:rPr>
        <w:t>Vấn</w:t>
      </w:r>
      <w:r>
        <w:rPr>
          <w:spacing w:val="-1"/>
          <w:sz w:val="24"/>
        </w:rPr>
        <w:t xml:space="preserve"> </w:t>
      </w:r>
      <w:r>
        <w:rPr>
          <w:sz w:val="24"/>
        </w:rPr>
        <w:t>đề:</w:t>
      </w:r>
      <w:r>
        <w:rPr>
          <w:spacing w:val="-1"/>
          <w:sz w:val="24"/>
        </w:rPr>
        <w:t xml:space="preserve"> </w:t>
      </w:r>
      <w:r>
        <w:rPr>
          <w:sz w:val="24"/>
        </w:rPr>
        <w:t>Nhiều</w:t>
      </w:r>
      <w:r>
        <w:rPr>
          <w:spacing w:val="-1"/>
          <w:sz w:val="24"/>
        </w:rPr>
        <w:t xml:space="preserve"> </w:t>
      </w:r>
      <w:r>
        <w:rPr>
          <w:sz w:val="24"/>
        </w:rPr>
        <w:t>truy</w:t>
      </w:r>
      <w:r>
        <w:rPr>
          <w:spacing w:val="-1"/>
          <w:sz w:val="24"/>
        </w:rPr>
        <w:t xml:space="preserve"> </w:t>
      </w:r>
      <w:r>
        <w:rPr>
          <w:sz w:val="24"/>
        </w:rPr>
        <w:t>vấn tới</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làm</w:t>
      </w:r>
      <w:r>
        <w:rPr>
          <w:spacing w:val="-1"/>
          <w:sz w:val="24"/>
        </w:rPr>
        <w:t xml:space="preserve"> </w:t>
      </w:r>
      <w:r>
        <w:rPr>
          <w:sz w:val="24"/>
        </w:rPr>
        <w:t>giảm</w:t>
      </w:r>
      <w:r>
        <w:rPr>
          <w:spacing w:val="-1"/>
          <w:sz w:val="24"/>
        </w:rPr>
        <w:t xml:space="preserve"> </w:t>
      </w:r>
      <w:r>
        <w:rPr>
          <w:sz w:val="24"/>
        </w:rPr>
        <w:t xml:space="preserve">hiệu </w:t>
      </w:r>
      <w:r>
        <w:rPr>
          <w:spacing w:val="-2"/>
          <w:sz w:val="24"/>
        </w:rPr>
        <w:t>suất.</w:t>
      </w:r>
    </w:p>
    <w:p w14:paraId="005E6F6E">
      <w:pPr>
        <w:pStyle w:val="12"/>
        <w:numPr>
          <w:ilvl w:val="1"/>
          <w:numId w:val="2"/>
        </w:numPr>
        <w:tabs>
          <w:tab w:val="left" w:pos="1579"/>
        </w:tabs>
        <w:spacing w:before="28" w:after="0" w:line="240" w:lineRule="auto"/>
        <w:ind w:left="1579" w:right="0" w:hanging="359"/>
        <w:jc w:val="left"/>
        <w:rPr>
          <w:sz w:val="24"/>
        </w:rPr>
      </w:pPr>
      <w:r>
        <w:rPr>
          <w:sz w:val="24"/>
        </w:rPr>
        <w:t>Giải</w:t>
      </w:r>
      <w:r>
        <w:rPr>
          <w:spacing w:val="-2"/>
          <w:sz w:val="24"/>
        </w:rPr>
        <w:t xml:space="preserve"> </w:t>
      </w:r>
      <w:r>
        <w:rPr>
          <w:sz w:val="24"/>
        </w:rPr>
        <w:t>pháp:</w:t>
      </w:r>
      <w:r>
        <w:rPr>
          <w:spacing w:val="-1"/>
          <w:sz w:val="24"/>
        </w:rPr>
        <w:t xml:space="preserve"> </w:t>
      </w:r>
      <w:r>
        <w:rPr>
          <w:sz w:val="24"/>
        </w:rPr>
        <w:t>Dùng</w:t>
      </w:r>
      <w:r>
        <w:rPr>
          <w:spacing w:val="-1"/>
          <w:sz w:val="24"/>
        </w:rPr>
        <w:t xml:space="preserve"> </w:t>
      </w:r>
      <w:r>
        <w:rPr>
          <w:sz w:val="24"/>
        </w:rPr>
        <w:t>caching</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sharding</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2"/>
          <w:sz w:val="24"/>
        </w:rPr>
        <w:t xml:space="preserve"> liệu.</w:t>
      </w:r>
    </w:p>
    <w:p w14:paraId="0393CF91">
      <w:pPr>
        <w:pStyle w:val="2"/>
        <w:numPr>
          <w:ilvl w:val="0"/>
          <w:numId w:val="2"/>
        </w:numPr>
        <w:tabs>
          <w:tab w:val="left" w:pos="860"/>
        </w:tabs>
        <w:spacing w:before="28" w:after="0" w:line="240" w:lineRule="auto"/>
        <w:ind w:left="860" w:right="0" w:hanging="360"/>
        <w:jc w:val="left"/>
        <w:rPr>
          <w:b w:val="0"/>
        </w:rPr>
      </w:pPr>
      <w:r>
        <w:t>Quản</w:t>
      </w:r>
      <w:r>
        <w:rPr>
          <w:spacing w:val="-2"/>
        </w:rPr>
        <w:t xml:space="preserve"> </w:t>
      </w:r>
      <w:r>
        <w:t>lý</w:t>
      </w:r>
      <w:r>
        <w:rPr>
          <w:spacing w:val="-3"/>
        </w:rPr>
        <w:t xml:space="preserve"> </w:t>
      </w:r>
      <w:r>
        <w:t>dữ</w:t>
      </w:r>
      <w:r>
        <w:rPr>
          <w:spacing w:val="-1"/>
        </w:rPr>
        <w:t xml:space="preserve"> </w:t>
      </w:r>
      <w:r>
        <w:t xml:space="preserve">liệu </w:t>
      </w:r>
      <w:r>
        <w:rPr>
          <w:spacing w:val="-4"/>
        </w:rPr>
        <w:t>lớn</w:t>
      </w:r>
      <w:r>
        <w:rPr>
          <w:b w:val="0"/>
          <w:spacing w:val="-4"/>
        </w:rPr>
        <w:t>:</w:t>
      </w:r>
    </w:p>
    <w:p w14:paraId="13F5A5B5">
      <w:pPr>
        <w:pStyle w:val="12"/>
        <w:numPr>
          <w:ilvl w:val="1"/>
          <w:numId w:val="2"/>
        </w:numPr>
        <w:tabs>
          <w:tab w:val="left" w:pos="1579"/>
        </w:tabs>
        <w:spacing w:before="36" w:after="0" w:line="240" w:lineRule="auto"/>
        <w:ind w:left="1579" w:right="0" w:hanging="359"/>
        <w:jc w:val="left"/>
        <w:rPr>
          <w:sz w:val="24"/>
        </w:rPr>
      </w:pPr>
      <w:r>
        <w:rPr>
          <w:sz w:val="24"/>
        </w:rPr>
        <w:t>Vấn</w:t>
      </w:r>
      <w:r>
        <w:rPr>
          <w:spacing w:val="-1"/>
          <w:sz w:val="24"/>
        </w:rPr>
        <w:t xml:space="preserve"> </w:t>
      </w:r>
      <w:r>
        <w:rPr>
          <w:sz w:val="24"/>
        </w:rPr>
        <w:t>đề:</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w:t>
      </w:r>
      <w:r>
        <w:rPr>
          <w:spacing w:val="-1"/>
          <w:sz w:val="24"/>
        </w:rPr>
        <w:t xml:space="preserve"> </w:t>
      </w:r>
      <w:r>
        <w:rPr>
          <w:sz w:val="24"/>
        </w:rPr>
        <w:t>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4"/>
          <w:sz w:val="24"/>
        </w:rPr>
        <w:t>giây.</w:t>
      </w:r>
    </w:p>
    <w:p w14:paraId="1D16FAA4">
      <w:pPr>
        <w:pStyle w:val="12"/>
        <w:numPr>
          <w:ilvl w:val="1"/>
          <w:numId w:val="2"/>
        </w:numPr>
        <w:tabs>
          <w:tab w:val="left" w:pos="1579"/>
        </w:tabs>
        <w:spacing w:before="28" w:after="0" w:line="240" w:lineRule="auto"/>
        <w:ind w:left="1579" w:right="0" w:hanging="359"/>
        <w:jc w:val="left"/>
        <w:rPr>
          <w:sz w:val="24"/>
        </w:rPr>
      </w:pPr>
      <w:r>
        <w:rPr>
          <w:sz w:val="24"/>
        </w:rPr>
        <w:t>Giải</w:t>
      </w:r>
      <w:r>
        <w:rPr>
          <w:spacing w:val="-4"/>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Event-driven</w:t>
      </w:r>
      <w:r>
        <w:rPr>
          <w:spacing w:val="-1"/>
          <w:sz w:val="24"/>
        </w:rPr>
        <w:t xml:space="preserve"> </w:t>
      </w:r>
      <w:r>
        <w:rPr>
          <w:sz w:val="24"/>
        </w:rPr>
        <w:t>với</w:t>
      </w:r>
      <w:r>
        <w:rPr>
          <w:spacing w:val="-1"/>
          <w:sz w:val="24"/>
        </w:rPr>
        <w:t xml:space="preserve"> </w:t>
      </w:r>
      <w:r>
        <w:rPr>
          <w:sz w:val="24"/>
        </w:rPr>
        <w:t>stream</w:t>
      </w:r>
      <w:r>
        <w:rPr>
          <w:spacing w:val="-1"/>
          <w:sz w:val="24"/>
        </w:rPr>
        <w:t xml:space="preserve"> </w:t>
      </w:r>
      <w:r>
        <w:rPr>
          <w:spacing w:val="-2"/>
          <w:sz w:val="24"/>
        </w:rPr>
        <w:t>processing.</w:t>
      </w:r>
    </w:p>
    <w:p w14:paraId="73437985">
      <w:pPr>
        <w:pStyle w:val="2"/>
        <w:numPr>
          <w:ilvl w:val="0"/>
          <w:numId w:val="2"/>
        </w:numPr>
        <w:tabs>
          <w:tab w:val="left" w:pos="860"/>
        </w:tabs>
        <w:spacing w:before="25" w:after="0" w:line="240" w:lineRule="auto"/>
        <w:ind w:left="860" w:right="0" w:hanging="360"/>
        <w:jc w:val="left"/>
        <w:rPr>
          <w:b w:val="0"/>
        </w:rPr>
      </w:pPr>
      <w:r>
        <w:t>Quản</w:t>
      </w:r>
      <w:r>
        <w:rPr>
          <w:spacing w:val="-1"/>
        </w:rPr>
        <w:t xml:space="preserve"> </w:t>
      </w:r>
      <w:r>
        <w:t>lý giao</w:t>
      </w:r>
      <w:r>
        <w:rPr>
          <w:spacing w:val="-4"/>
        </w:rPr>
        <w:t xml:space="preserve"> </w:t>
      </w:r>
      <w:r>
        <w:t>dịch phân</w:t>
      </w:r>
      <w:r>
        <w:rPr>
          <w:spacing w:val="-2"/>
        </w:rPr>
        <w:t xml:space="preserve"> </w:t>
      </w:r>
      <w:r>
        <w:rPr>
          <w:spacing w:val="-4"/>
        </w:rPr>
        <w:t>tán</w:t>
      </w:r>
      <w:r>
        <w:rPr>
          <w:b w:val="0"/>
          <w:spacing w:val="-4"/>
        </w:rPr>
        <w:t>:</w:t>
      </w:r>
    </w:p>
    <w:p w14:paraId="319C5AC4">
      <w:pPr>
        <w:pStyle w:val="2"/>
        <w:spacing w:after="0" w:line="240" w:lineRule="auto"/>
        <w:jc w:val="left"/>
        <w:rPr>
          <w:b w:val="0"/>
        </w:rPr>
        <w:sectPr>
          <w:pgSz w:w="11910" w:h="16840"/>
          <w:pgMar w:top="1040" w:right="708" w:bottom="1260" w:left="992" w:header="0" w:footer="1016" w:gutter="0"/>
          <w:cols w:space="720" w:num="1"/>
        </w:sectPr>
      </w:pPr>
    </w:p>
    <w:p w14:paraId="3D92BB01">
      <w:pPr>
        <w:pStyle w:val="12"/>
        <w:numPr>
          <w:ilvl w:val="1"/>
          <w:numId w:val="2"/>
        </w:numPr>
        <w:tabs>
          <w:tab w:val="left" w:pos="1579"/>
        </w:tabs>
        <w:spacing w:before="73" w:after="0" w:line="240" w:lineRule="auto"/>
        <w:ind w:left="1579" w:right="0" w:hanging="359"/>
        <w:jc w:val="both"/>
        <w:rPr>
          <w:sz w:val="24"/>
        </w:rPr>
      </w:pPr>
      <w:r>
        <w:rPr>
          <w:sz w:val="24"/>
        </w:rPr>
        <w:t>Vấn</w:t>
      </w:r>
      <w:r>
        <w:rPr>
          <w:spacing w:val="-1"/>
          <w:sz w:val="24"/>
        </w:rPr>
        <w:t xml:space="preserve"> </w:t>
      </w:r>
      <w:r>
        <w:rPr>
          <w:sz w:val="24"/>
        </w:rPr>
        <w:t>đề:</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 trong</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trên</w:t>
      </w:r>
      <w:r>
        <w:rPr>
          <w:spacing w:val="-1"/>
          <w:sz w:val="24"/>
        </w:rPr>
        <w:t xml:space="preserve"> </w:t>
      </w:r>
      <w:r>
        <w:rPr>
          <w:sz w:val="24"/>
        </w:rPr>
        <w:t>nhiều</w:t>
      </w:r>
      <w:r>
        <w:rPr>
          <w:spacing w:val="-1"/>
          <w:sz w:val="24"/>
        </w:rPr>
        <w:t xml:space="preserve"> </w:t>
      </w:r>
      <w:r>
        <w:rPr>
          <w:sz w:val="24"/>
        </w:rPr>
        <w:t xml:space="preserve">dịch </w:t>
      </w:r>
      <w:r>
        <w:rPr>
          <w:spacing w:val="-5"/>
          <w:sz w:val="24"/>
        </w:rPr>
        <w:t>vụ.</w:t>
      </w:r>
    </w:p>
    <w:p w14:paraId="0B005980">
      <w:pPr>
        <w:pStyle w:val="12"/>
        <w:numPr>
          <w:ilvl w:val="1"/>
          <w:numId w:val="2"/>
        </w:numPr>
        <w:tabs>
          <w:tab w:val="left" w:pos="1579"/>
        </w:tabs>
        <w:spacing w:before="28" w:after="0" w:line="240" w:lineRule="auto"/>
        <w:ind w:left="1579" w:right="0" w:hanging="359"/>
        <w:jc w:val="both"/>
        <w:rPr>
          <w:sz w:val="24"/>
        </w:rPr>
      </w:pPr>
      <w:r>
        <w:rPr>
          <w:sz w:val="24"/>
        </w:rPr>
        <w:t>Giải</w:t>
      </w:r>
      <w:r>
        <w:rPr>
          <w:spacing w:val="-1"/>
          <w:sz w:val="24"/>
        </w:rPr>
        <w:t xml:space="preserve"> </w:t>
      </w:r>
      <w:r>
        <w:rPr>
          <w:sz w:val="24"/>
        </w:rPr>
        <w:t>pháp:</w:t>
      </w:r>
      <w:r>
        <w:rPr>
          <w:spacing w:val="-1"/>
          <w:sz w:val="24"/>
        </w:rPr>
        <w:t xml:space="preserve"> </w:t>
      </w:r>
      <w:r>
        <w:rPr>
          <w:sz w:val="24"/>
        </w:rPr>
        <w:t>Áp</w:t>
      </w:r>
      <w:r>
        <w:rPr>
          <w:spacing w:val="-1"/>
          <w:sz w:val="24"/>
        </w:rPr>
        <w:t xml:space="preserve"> </w:t>
      </w:r>
      <w:r>
        <w:rPr>
          <w:sz w:val="24"/>
        </w:rPr>
        <w:t>dụng Saga Pattern</w:t>
      </w:r>
      <w:r>
        <w:rPr>
          <w:spacing w:val="-1"/>
          <w:sz w:val="24"/>
        </w:rPr>
        <w:t xml:space="preserve"> </w:t>
      </w:r>
      <w:r>
        <w:rPr>
          <w:sz w:val="24"/>
        </w:rPr>
        <w:t>và</w:t>
      </w:r>
      <w:r>
        <w:rPr>
          <w:spacing w:val="-2"/>
          <w:sz w:val="24"/>
        </w:rPr>
        <w:t xml:space="preserve"> </w:t>
      </w:r>
      <w:r>
        <w:rPr>
          <w:sz w:val="24"/>
        </w:rPr>
        <w:t>CQRS</w:t>
      </w:r>
      <w:r>
        <w:rPr>
          <w:spacing w:val="-1"/>
          <w:sz w:val="24"/>
        </w:rPr>
        <w:t xml:space="preserve"> </w:t>
      </w:r>
      <w:r>
        <w:rPr>
          <w:sz w:val="24"/>
        </w:rPr>
        <w:t>để</w:t>
      </w:r>
      <w:r>
        <w:rPr>
          <w:spacing w:val="-2"/>
          <w:sz w:val="24"/>
        </w:rPr>
        <w:t xml:space="preserve"> </w:t>
      </w:r>
      <w:r>
        <w:rPr>
          <w:sz w:val="24"/>
        </w:rPr>
        <w:t>quản</w:t>
      </w:r>
      <w:r>
        <w:rPr>
          <w:spacing w:val="-1"/>
          <w:sz w:val="24"/>
        </w:rPr>
        <w:t xml:space="preserve"> </w:t>
      </w:r>
      <w:r>
        <w:rPr>
          <w:sz w:val="24"/>
        </w:rPr>
        <w:t>lý</w:t>
      </w:r>
      <w:r>
        <w:rPr>
          <w:spacing w:val="-1"/>
          <w:sz w:val="24"/>
        </w:rPr>
        <w:t xml:space="preserve"> </w:t>
      </w:r>
      <w:r>
        <w:rPr>
          <w:sz w:val="24"/>
        </w:rPr>
        <w:t xml:space="preserve">giao </w:t>
      </w:r>
      <w:r>
        <w:rPr>
          <w:spacing w:val="-2"/>
          <w:sz w:val="24"/>
        </w:rPr>
        <w:t>dịch.</w:t>
      </w:r>
    </w:p>
    <w:p w14:paraId="1ADD0AFF">
      <w:pPr>
        <w:pStyle w:val="5"/>
        <w:spacing w:before="64"/>
        <w:ind w:left="0" w:firstLine="0"/>
      </w:pPr>
    </w:p>
    <w:p w14:paraId="317906C6">
      <w:pPr>
        <w:pStyle w:val="2"/>
        <w:numPr>
          <w:ilvl w:val="0"/>
          <w:numId w:val="1"/>
        </w:numPr>
        <w:tabs>
          <w:tab w:val="left" w:pos="380"/>
        </w:tabs>
        <w:spacing w:before="0" w:after="0" w:line="240" w:lineRule="auto"/>
        <w:ind w:left="380" w:right="0" w:hanging="240"/>
        <w:jc w:val="both"/>
      </w:pPr>
      <w:r>
        <w:t>Tư</w:t>
      </w:r>
      <w:r>
        <w:rPr>
          <w:spacing w:val="-2"/>
        </w:rPr>
        <w:t xml:space="preserve"> </w:t>
      </w:r>
      <w:r>
        <w:t>duy</w:t>
      </w:r>
      <w:r>
        <w:rPr>
          <w:spacing w:val="-1"/>
        </w:rPr>
        <w:t xml:space="preserve"> </w:t>
      </w:r>
      <w:r>
        <w:t>thiết</w:t>
      </w:r>
      <w:r>
        <w:rPr>
          <w:spacing w:val="-1"/>
        </w:rPr>
        <w:t xml:space="preserve"> </w:t>
      </w:r>
      <w:r>
        <w:rPr>
          <w:spacing w:val="-5"/>
        </w:rPr>
        <w:t>kế</w:t>
      </w:r>
    </w:p>
    <w:p w14:paraId="5691D3E7">
      <w:pPr>
        <w:pStyle w:val="5"/>
        <w:spacing w:line="271" w:lineRule="auto"/>
        <w:ind w:left="140" w:right="141" w:firstLine="0"/>
        <w:jc w:val="both"/>
      </w:pPr>
      <w:r>
        <w:t>Trong phát triển phần mềm, công nghệ và công cụ luôn thay đổi, nhưng một tư duy thiết kế đúng đắn sẽ giúp bạn xây dựng những hệ thống không chỉ đáp ứng yêu cầu hiện tại mà còn có khả năng mở</w:t>
      </w:r>
      <w:r>
        <w:rPr>
          <w:spacing w:val="40"/>
        </w:rPr>
        <w:t xml:space="preserve"> </w:t>
      </w:r>
      <w:r>
        <w:t>rộng, thích nghi với tương lai. Tư</w:t>
      </w:r>
      <w:r>
        <w:rPr>
          <w:spacing w:val="-1"/>
        </w:rPr>
        <w:t xml:space="preserve"> </w:t>
      </w:r>
      <w:r>
        <w:t>duy thiết kế</w:t>
      </w:r>
      <w:r>
        <w:rPr>
          <w:spacing w:val="-1"/>
        </w:rPr>
        <w:t xml:space="preserve"> </w:t>
      </w:r>
      <w:r>
        <w:t>không đơn giản là</w:t>
      </w:r>
      <w:r>
        <w:rPr>
          <w:spacing w:val="-1"/>
        </w:rPr>
        <w:t xml:space="preserve"> </w:t>
      </w:r>
      <w:r>
        <w:t>lựa</w:t>
      </w:r>
      <w:r>
        <w:rPr>
          <w:spacing w:val="-1"/>
        </w:rPr>
        <w:t xml:space="preserve"> </w:t>
      </w:r>
      <w:r>
        <w:t>chọn công nghệ</w:t>
      </w:r>
      <w:r>
        <w:rPr>
          <w:spacing w:val="-1"/>
        </w:rPr>
        <w:t xml:space="preserve"> </w:t>
      </w:r>
      <w:r>
        <w:t xml:space="preserve">hay kiến trúc, mà là cách bạn phân tích, đánh giá và đưa ra các quyết định dựa trên yêu cầu thực tiễn và mục tiêu kinh </w:t>
      </w:r>
      <w:r>
        <w:rPr>
          <w:spacing w:val="-2"/>
        </w:rPr>
        <w:t>doanh.</w:t>
      </w:r>
    </w:p>
    <w:p w14:paraId="6925F9EF">
      <w:pPr>
        <w:pStyle w:val="5"/>
        <w:spacing w:before="0" w:line="274" w:lineRule="exact"/>
        <w:ind w:left="140" w:firstLine="0"/>
        <w:jc w:val="both"/>
      </w:pPr>
      <w:r>
        <w:t>Phần</w:t>
      </w:r>
      <w:r>
        <w:rPr>
          <w:spacing w:val="-3"/>
        </w:rPr>
        <w:t xml:space="preserve"> </w:t>
      </w:r>
      <w:r>
        <w:t>này</w:t>
      </w:r>
      <w:r>
        <w:rPr>
          <w:spacing w:val="-1"/>
        </w:rPr>
        <w:t xml:space="preserve"> </w:t>
      </w:r>
      <w:r>
        <w:t>sẽ</w:t>
      </w:r>
      <w:r>
        <w:rPr>
          <w:spacing w:val="-2"/>
        </w:rPr>
        <w:t xml:space="preserve"> </w:t>
      </w:r>
      <w:r>
        <w:t>nhấn mạnh</w:t>
      </w:r>
      <w:r>
        <w:rPr>
          <w:spacing w:val="-1"/>
        </w:rPr>
        <w:t xml:space="preserve"> </w:t>
      </w:r>
      <w:r>
        <w:t>vai</w:t>
      </w:r>
      <w:r>
        <w:rPr>
          <w:spacing w:val="-1"/>
        </w:rPr>
        <w:t xml:space="preserve"> </w:t>
      </w:r>
      <w:r>
        <w:t>trò của</w:t>
      </w:r>
      <w:r>
        <w:rPr>
          <w:spacing w:val="-2"/>
        </w:rPr>
        <w:t xml:space="preserve"> </w:t>
      </w:r>
      <w:r>
        <w:t>các</w:t>
      </w:r>
      <w:r>
        <w:rPr>
          <w:spacing w:val="-2"/>
        </w:rPr>
        <w:t xml:space="preserve"> </w:t>
      </w:r>
      <w:r>
        <w:t>nguyên tắc thiết</w:t>
      </w:r>
      <w:r>
        <w:rPr>
          <w:spacing w:val="-1"/>
        </w:rPr>
        <w:t xml:space="preserve"> </w:t>
      </w:r>
      <w:r>
        <w:t>kế</w:t>
      </w:r>
      <w:r>
        <w:rPr>
          <w:spacing w:val="-1"/>
        </w:rPr>
        <w:t xml:space="preserve"> </w:t>
      </w:r>
      <w:r>
        <w:t>tập</w:t>
      </w:r>
      <w:r>
        <w:rPr>
          <w:spacing w:val="-1"/>
        </w:rPr>
        <w:t xml:space="preserve"> </w:t>
      </w:r>
      <w:r>
        <w:t>trung</w:t>
      </w:r>
      <w:r>
        <w:rPr>
          <w:spacing w:val="-1"/>
        </w:rPr>
        <w:t xml:space="preserve"> </w:t>
      </w:r>
      <w:r>
        <w:t>vào yêu</w:t>
      </w:r>
      <w:r>
        <w:rPr>
          <w:spacing w:val="1"/>
        </w:rPr>
        <w:t xml:space="preserve"> </w:t>
      </w:r>
      <w:r>
        <w:t>cầu</w:t>
      </w:r>
      <w:r>
        <w:rPr>
          <w:spacing w:val="-1"/>
        </w:rPr>
        <w:t xml:space="preserve"> </w:t>
      </w:r>
      <w:r>
        <w:t xml:space="preserve">kinh </w:t>
      </w:r>
      <w:r>
        <w:rPr>
          <w:spacing w:val="-2"/>
        </w:rPr>
        <w:t>doanh:</w:t>
      </w:r>
    </w:p>
    <w:p w14:paraId="2D396B90">
      <w:pPr>
        <w:pStyle w:val="12"/>
        <w:numPr>
          <w:ilvl w:val="1"/>
          <w:numId w:val="1"/>
        </w:numPr>
        <w:tabs>
          <w:tab w:val="left" w:pos="500"/>
        </w:tabs>
        <w:spacing w:before="36" w:after="0" w:line="271" w:lineRule="auto"/>
        <w:ind w:left="500" w:right="144" w:hanging="360"/>
        <w:jc w:val="left"/>
        <w:rPr>
          <w:sz w:val="24"/>
        </w:rPr>
      </w:pPr>
      <w:r>
        <w:rPr>
          <w:sz w:val="24"/>
        </w:rPr>
        <w:t>Tránh over-engineering: Không nên sử dụng các công nghệ phức tạp hoặc các kiến trúc không cần thiết, đặc biệt khi chúng không mang lại giá trị thực tế.</w:t>
      </w:r>
    </w:p>
    <w:p w14:paraId="7CA0C01F">
      <w:pPr>
        <w:pStyle w:val="12"/>
        <w:numPr>
          <w:ilvl w:val="1"/>
          <w:numId w:val="1"/>
        </w:numPr>
        <w:tabs>
          <w:tab w:val="left" w:pos="500"/>
        </w:tabs>
        <w:spacing w:before="0" w:after="0" w:line="268" w:lineRule="auto"/>
        <w:ind w:left="500" w:right="142" w:hanging="360"/>
        <w:jc w:val="left"/>
        <w:rPr>
          <w:sz w:val="24"/>
        </w:rPr>
      </w:pPr>
      <w:r>
        <w:rPr>
          <w:sz w:val="24"/>
        </w:rPr>
        <w:t>Dựa trên yêu cầu chức năng và phi chức năng: Các quyết định thiết kế cần dựa trên số lượng người dùng, thời gian đáp ứng, mức độ chấp nhận rủi ro, và khả năng mở rộng.</w:t>
      </w:r>
    </w:p>
    <w:p w14:paraId="376999EB">
      <w:pPr>
        <w:pStyle w:val="12"/>
        <w:numPr>
          <w:ilvl w:val="1"/>
          <w:numId w:val="1"/>
        </w:numPr>
        <w:tabs>
          <w:tab w:val="left" w:pos="500"/>
        </w:tabs>
        <w:spacing w:before="4" w:after="0" w:line="271" w:lineRule="auto"/>
        <w:ind w:left="500" w:right="142" w:hanging="360"/>
        <w:jc w:val="left"/>
        <w:rPr>
          <w:sz w:val="24"/>
        </w:rPr>
      </w:pPr>
      <w:r>
        <w:rPr>
          <w:sz w:val="24"/>
        </w:rPr>
        <w:t>Tập</w:t>
      </w:r>
      <w:r>
        <w:rPr>
          <w:spacing w:val="-2"/>
          <w:sz w:val="24"/>
        </w:rPr>
        <w:t xml:space="preserve"> </w:t>
      </w:r>
      <w:r>
        <w:rPr>
          <w:sz w:val="24"/>
        </w:rPr>
        <w:t>trung</w:t>
      </w:r>
      <w:r>
        <w:rPr>
          <w:spacing w:val="-2"/>
          <w:sz w:val="24"/>
        </w:rPr>
        <w:t xml:space="preserve"> </w:t>
      </w:r>
      <w:r>
        <w:rPr>
          <w:sz w:val="24"/>
        </w:rPr>
        <w:t>vào</w:t>
      </w:r>
      <w:r>
        <w:rPr>
          <w:spacing w:val="-2"/>
          <w:sz w:val="24"/>
        </w:rPr>
        <w:t xml:space="preserve"> </w:t>
      </w:r>
      <w:r>
        <w:rPr>
          <w:sz w:val="24"/>
        </w:rPr>
        <w:t>mục</w:t>
      </w:r>
      <w:r>
        <w:rPr>
          <w:spacing w:val="-1"/>
          <w:sz w:val="24"/>
        </w:rPr>
        <w:t xml:space="preserve"> </w:t>
      </w:r>
      <w:r>
        <w:rPr>
          <w:sz w:val="24"/>
        </w:rPr>
        <w:t>tiêu</w:t>
      </w:r>
      <w:r>
        <w:rPr>
          <w:spacing w:val="-2"/>
          <w:sz w:val="24"/>
        </w:rPr>
        <w:t xml:space="preserve"> </w:t>
      </w:r>
      <w:r>
        <w:rPr>
          <w:sz w:val="24"/>
        </w:rPr>
        <w:t>dài</w:t>
      </w:r>
      <w:r>
        <w:rPr>
          <w:spacing w:val="-2"/>
          <w:sz w:val="24"/>
        </w:rPr>
        <w:t xml:space="preserve"> </w:t>
      </w:r>
      <w:r>
        <w:rPr>
          <w:sz w:val="24"/>
        </w:rPr>
        <w:t>hạn:</w:t>
      </w:r>
      <w:r>
        <w:rPr>
          <w:spacing w:val="-2"/>
          <w:sz w:val="24"/>
        </w:rPr>
        <w:t xml:space="preserve"> </w:t>
      </w:r>
      <w:r>
        <w:rPr>
          <w:sz w:val="24"/>
        </w:rPr>
        <w:t>Mặc</w:t>
      </w:r>
      <w:r>
        <w:rPr>
          <w:spacing w:val="-3"/>
          <w:sz w:val="24"/>
        </w:rPr>
        <w:t xml:space="preserve"> </w:t>
      </w:r>
      <w:r>
        <w:rPr>
          <w:sz w:val="24"/>
        </w:rPr>
        <w:t>dù cần</w:t>
      </w:r>
      <w:r>
        <w:rPr>
          <w:spacing w:val="-2"/>
          <w:sz w:val="24"/>
        </w:rPr>
        <w:t xml:space="preserve"> </w:t>
      </w:r>
      <w:r>
        <w:rPr>
          <w:sz w:val="24"/>
        </w:rPr>
        <w:t>giải</w:t>
      </w:r>
      <w:r>
        <w:rPr>
          <w:spacing w:val="-2"/>
          <w:sz w:val="24"/>
        </w:rPr>
        <w:t xml:space="preserve"> </w:t>
      </w:r>
      <w:r>
        <w:rPr>
          <w:sz w:val="24"/>
        </w:rPr>
        <w:t>quyết</w:t>
      </w:r>
      <w:r>
        <w:rPr>
          <w:spacing w:val="-2"/>
          <w:sz w:val="24"/>
        </w:rPr>
        <w:t xml:space="preserve"> </w:t>
      </w:r>
      <w:r>
        <w:rPr>
          <w:sz w:val="24"/>
        </w:rPr>
        <w:t>các</w:t>
      </w:r>
      <w:r>
        <w:rPr>
          <w:spacing w:val="-1"/>
          <w:sz w:val="24"/>
        </w:rPr>
        <w:t xml:space="preserve"> </w:t>
      </w:r>
      <w:r>
        <w:rPr>
          <w:sz w:val="24"/>
        </w:rPr>
        <w:t>vấn</w:t>
      </w:r>
      <w:r>
        <w:rPr>
          <w:spacing w:val="-2"/>
          <w:sz w:val="24"/>
        </w:rPr>
        <w:t xml:space="preserve"> </w:t>
      </w:r>
      <w:r>
        <w:rPr>
          <w:sz w:val="24"/>
        </w:rPr>
        <w:t>đề</w:t>
      </w:r>
      <w:r>
        <w:rPr>
          <w:spacing w:val="-3"/>
          <w:sz w:val="24"/>
        </w:rPr>
        <w:t xml:space="preserve"> </w:t>
      </w:r>
      <w:r>
        <w:rPr>
          <w:sz w:val="24"/>
        </w:rPr>
        <w:t>trước</w:t>
      </w:r>
      <w:r>
        <w:rPr>
          <w:spacing w:val="-3"/>
          <w:sz w:val="24"/>
        </w:rPr>
        <w:t xml:space="preserve"> </w:t>
      </w:r>
      <w:r>
        <w:rPr>
          <w:sz w:val="24"/>
        </w:rPr>
        <w:t>mắt,</w:t>
      </w:r>
      <w:r>
        <w:rPr>
          <w:spacing w:val="-2"/>
          <w:sz w:val="24"/>
        </w:rPr>
        <w:t xml:space="preserve"> </w:t>
      </w:r>
      <w:r>
        <w:rPr>
          <w:sz w:val="24"/>
        </w:rPr>
        <w:t>thiết</w:t>
      </w:r>
      <w:r>
        <w:rPr>
          <w:spacing w:val="-2"/>
          <w:sz w:val="24"/>
        </w:rPr>
        <w:t xml:space="preserve"> </w:t>
      </w:r>
      <w:r>
        <w:rPr>
          <w:sz w:val="24"/>
        </w:rPr>
        <w:t>kế</w:t>
      </w:r>
      <w:r>
        <w:rPr>
          <w:spacing w:val="-3"/>
          <w:sz w:val="24"/>
        </w:rPr>
        <w:t xml:space="preserve"> </w:t>
      </w:r>
      <w:r>
        <w:rPr>
          <w:sz w:val="24"/>
        </w:rPr>
        <w:t>nên</w:t>
      </w:r>
      <w:r>
        <w:rPr>
          <w:spacing w:val="-2"/>
          <w:sz w:val="24"/>
        </w:rPr>
        <w:t xml:space="preserve"> </w:t>
      </w:r>
      <w:r>
        <w:rPr>
          <w:sz w:val="24"/>
        </w:rPr>
        <w:t>hướng</w:t>
      </w:r>
      <w:r>
        <w:rPr>
          <w:spacing w:val="-2"/>
          <w:sz w:val="24"/>
        </w:rPr>
        <w:t xml:space="preserve"> </w:t>
      </w:r>
      <w:r>
        <w:rPr>
          <w:sz w:val="24"/>
        </w:rPr>
        <w:t>tới khả năng phát triển trong tương lai.</w:t>
      </w:r>
    </w:p>
    <w:p w14:paraId="509F6AE7">
      <w:pPr>
        <w:pStyle w:val="5"/>
        <w:spacing w:before="0" w:line="271" w:lineRule="auto"/>
        <w:ind w:left="140" w:right="140" w:firstLine="0"/>
        <w:jc w:val="both"/>
      </w:pPr>
      <w: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w:t>
      </w:r>
    </w:p>
    <w:p w14:paraId="3AE75EB1">
      <w:pPr>
        <w:pStyle w:val="2"/>
        <w:numPr>
          <w:ilvl w:val="0"/>
          <w:numId w:val="3"/>
        </w:numPr>
        <w:tabs>
          <w:tab w:val="left" w:pos="859"/>
        </w:tabs>
        <w:spacing w:before="1" w:after="0" w:line="240" w:lineRule="auto"/>
        <w:ind w:left="859" w:right="0" w:hanging="359"/>
        <w:jc w:val="both"/>
        <w:rPr>
          <w:b w:val="0"/>
        </w:rPr>
      </w:pPr>
      <w:r>
        <w:t>Thiết</w:t>
      </w:r>
      <w:r>
        <w:rPr>
          <w:spacing w:val="-2"/>
        </w:rPr>
        <w:t xml:space="preserve"> </w:t>
      </w:r>
      <w:r>
        <w:t>kế</w:t>
      </w:r>
      <w:r>
        <w:rPr>
          <w:spacing w:val="-2"/>
        </w:rPr>
        <w:t xml:space="preserve"> </w:t>
      </w:r>
      <w:r>
        <w:t>dựa</w:t>
      </w:r>
      <w:r>
        <w:rPr>
          <w:spacing w:val="-1"/>
        </w:rPr>
        <w:t xml:space="preserve"> </w:t>
      </w:r>
      <w:r>
        <w:t>trên</w:t>
      </w:r>
      <w:r>
        <w:rPr>
          <w:spacing w:val="-1"/>
        </w:rPr>
        <w:t xml:space="preserve"> </w:t>
      </w:r>
      <w:r>
        <w:t>yêu</w:t>
      </w:r>
      <w:r>
        <w:rPr>
          <w:spacing w:val="-1"/>
        </w:rPr>
        <w:t xml:space="preserve"> </w:t>
      </w:r>
      <w:r>
        <w:t>cầu</w:t>
      </w:r>
      <w:r>
        <w:rPr>
          <w:spacing w:val="-1"/>
        </w:rPr>
        <w:t xml:space="preserve"> </w:t>
      </w:r>
      <w:r>
        <w:t xml:space="preserve">kinh </w:t>
      </w:r>
      <w:r>
        <w:rPr>
          <w:spacing w:val="-2"/>
        </w:rPr>
        <w:t>doanh</w:t>
      </w:r>
      <w:r>
        <w:rPr>
          <w:b w:val="0"/>
          <w:spacing w:val="-2"/>
        </w:rPr>
        <w:t>:</w:t>
      </w:r>
    </w:p>
    <w:p w14:paraId="5936587D">
      <w:pPr>
        <w:pStyle w:val="12"/>
        <w:numPr>
          <w:ilvl w:val="1"/>
          <w:numId w:val="3"/>
        </w:numPr>
        <w:tabs>
          <w:tab w:val="left" w:pos="1579"/>
        </w:tabs>
        <w:spacing w:before="33" w:after="0" w:line="240" w:lineRule="auto"/>
        <w:ind w:left="1579" w:right="0" w:hanging="359"/>
        <w:jc w:val="both"/>
        <w:rPr>
          <w:sz w:val="24"/>
        </w:rPr>
      </w:pPr>
      <w:r>
        <w:rPr>
          <w:sz w:val="24"/>
        </w:rPr>
        <w:t>Tránh</w:t>
      </w:r>
      <w:r>
        <w:rPr>
          <w:spacing w:val="-3"/>
          <w:sz w:val="24"/>
        </w:rPr>
        <w:t xml:space="preserve"> </w:t>
      </w:r>
      <w:r>
        <w:rPr>
          <w:sz w:val="24"/>
        </w:rPr>
        <w:t>thiết</w:t>
      </w:r>
      <w:r>
        <w:rPr>
          <w:spacing w:val="-1"/>
          <w:sz w:val="24"/>
        </w:rPr>
        <w:t xml:space="preserve"> </w:t>
      </w:r>
      <w:r>
        <w:rPr>
          <w:sz w:val="24"/>
        </w:rPr>
        <w:t>kế</w:t>
      </w:r>
      <w:r>
        <w:rPr>
          <w:spacing w:val="-1"/>
          <w:sz w:val="24"/>
        </w:rPr>
        <w:t xml:space="preserve"> </w:t>
      </w:r>
      <w:r>
        <w:rPr>
          <w:sz w:val="24"/>
        </w:rPr>
        <w:t>quá</w:t>
      </w:r>
      <w:r>
        <w:rPr>
          <w:spacing w:val="-2"/>
          <w:sz w:val="24"/>
        </w:rPr>
        <w:t xml:space="preserve"> </w:t>
      </w:r>
      <w:r>
        <w:rPr>
          <w:sz w:val="24"/>
        </w:rPr>
        <w:t>phức</w:t>
      </w:r>
      <w:r>
        <w:rPr>
          <w:spacing w:val="-2"/>
          <w:sz w:val="24"/>
        </w:rPr>
        <w:t xml:space="preserve"> </w:t>
      </w:r>
      <w:r>
        <w:rPr>
          <w:sz w:val="24"/>
        </w:rPr>
        <w:t>tạp (over-</w:t>
      </w:r>
      <w:r>
        <w:rPr>
          <w:spacing w:val="-2"/>
          <w:sz w:val="24"/>
        </w:rPr>
        <w:t>engineering).</w:t>
      </w:r>
    </w:p>
    <w:p w14:paraId="287B650B">
      <w:pPr>
        <w:pStyle w:val="12"/>
        <w:numPr>
          <w:ilvl w:val="1"/>
          <w:numId w:val="3"/>
        </w:numPr>
        <w:tabs>
          <w:tab w:val="left" w:pos="1579"/>
        </w:tabs>
        <w:spacing w:before="28" w:after="0" w:line="240" w:lineRule="auto"/>
        <w:ind w:left="1579" w:right="0" w:hanging="359"/>
        <w:jc w:val="both"/>
        <w:rPr>
          <w:sz w:val="24"/>
        </w:rPr>
      </w:pPr>
      <w:r>
        <w:rPr>
          <w:sz w:val="24"/>
        </w:rPr>
        <w:t>Ưu</w:t>
      </w:r>
      <w:r>
        <w:rPr>
          <w:spacing w:val="-3"/>
          <w:sz w:val="24"/>
        </w:rPr>
        <w:t xml:space="preserve"> </w:t>
      </w:r>
      <w:r>
        <w:rPr>
          <w:sz w:val="24"/>
        </w:rPr>
        <w:t>tiên</w:t>
      </w:r>
      <w:r>
        <w:rPr>
          <w:spacing w:val="-1"/>
          <w:sz w:val="24"/>
        </w:rPr>
        <w:t xml:space="preserve"> </w:t>
      </w:r>
      <w:r>
        <w:rPr>
          <w:sz w:val="24"/>
        </w:rPr>
        <w:t>các</w:t>
      </w:r>
      <w:r>
        <w:rPr>
          <w:spacing w:val="-1"/>
          <w:sz w:val="24"/>
        </w:rPr>
        <w:t xml:space="preserve"> </w:t>
      </w:r>
      <w:r>
        <w:rPr>
          <w:sz w:val="24"/>
        </w:rPr>
        <w:t>tính</w:t>
      </w:r>
      <w:r>
        <w:rPr>
          <w:spacing w:val="-1"/>
          <w:sz w:val="24"/>
        </w:rPr>
        <w:t xml:space="preserve"> </w:t>
      </w:r>
      <w:r>
        <w:rPr>
          <w:sz w:val="24"/>
        </w:rPr>
        <w:t>năng</w:t>
      </w:r>
      <w:r>
        <w:rPr>
          <w:spacing w:val="-1"/>
          <w:sz w:val="24"/>
        </w:rPr>
        <w:t xml:space="preserve"> </w:t>
      </w:r>
      <w:r>
        <w:rPr>
          <w:sz w:val="24"/>
        </w:rPr>
        <w:t>đáp ứng</w:t>
      </w:r>
      <w:r>
        <w:rPr>
          <w:spacing w:val="-1"/>
          <w:sz w:val="24"/>
        </w:rPr>
        <w:t xml:space="preserve"> </w:t>
      </w:r>
      <w:r>
        <w:rPr>
          <w:sz w:val="24"/>
        </w:rPr>
        <w:t>trực</w:t>
      </w:r>
      <w:r>
        <w:rPr>
          <w:spacing w:val="-2"/>
          <w:sz w:val="24"/>
        </w:rPr>
        <w:t xml:space="preserve"> </w:t>
      </w:r>
      <w:r>
        <w:rPr>
          <w:sz w:val="24"/>
        </w:rPr>
        <w:t>tiếp yêu</w:t>
      </w:r>
      <w:r>
        <w:rPr>
          <w:spacing w:val="1"/>
          <w:sz w:val="24"/>
        </w:rPr>
        <w:t xml:space="preserve"> </w:t>
      </w:r>
      <w:r>
        <w:rPr>
          <w:sz w:val="24"/>
        </w:rPr>
        <w:t>cầu</w:t>
      </w:r>
      <w:r>
        <w:rPr>
          <w:spacing w:val="-1"/>
          <w:sz w:val="24"/>
        </w:rPr>
        <w:t xml:space="preserve"> </w:t>
      </w:r>
      <w:r>
        <w:rPr>
          <w:sz w:val="24"/>
        </w:rPr>
        <w:t xml:space="preserve">kinh </w:t>
      </w:r>
      <w:r>
        <w:rPr>
          <w:spacing w:val="-2"/>
          <w:sz w:val="24"/>
        </w:rPr>
        <w:t>doanh.</w:t>
      </w:r>
    </w:p>
    <w:p w14:paraId="02AFA050">
      <w:pPr>
        <w:pStyle w:val="2"/>
        <w:numPr>
          <w:ilvl w:val="0"/>
          <w:numId w:val="3"/>
        </w:numPr>
        <w:tabs>
          <w:tab w:val="left" w:pos="859"/>
        </w:tabs>
        <w:spacing w:before="28" w:after="0" w:line="240" w:lineRule="auto"/>
        <w:ind w:left="859" w:right="0" w:hanging="359"/>
        <w:jc w:val="both"/>
        <w:rPr>
          <w:b w:val="0"/>
        </w:rPr>
      </w:pPr>
      <w:r>
        <w:t>Định</w:t>
      </w:r>
      <w:r>
        <w:rPr>
          <w:spacing w:val="-3"/>
        </w:rPr>
        <w:t xml:space="preserve"> </w:t>
      </w:r>
      <w:r>
        <w:t>hướng</w:t>
      </w:r>
      <w:r>
        <w:rPr>
          <w:spacing w:val="-4"/>
        </w:rPr>
        <w:t xml:space="preserve"> </w:t>
      </w:r>
      <w:r>
        <w:t>mở</w:t>
      </w:r>
      <w:r>
        <w:rPr>
          <w:spacing w:val="-1"/>
        </w:rPr>
        <w:t xml:space="preserve"> </w:t>
      </w:r>
      <w:r>
        <w:rPr>
          <w:spacing w:val="-4"/>
        </w:rPr>
        <w:t>rộng</w:t>
      </w:r>
      <w:r>
        <w:rPr>
          <w:b w:val="0"/>
          <w:spacing w:val="-4"/>
        </w:rPr>
        <w:t>:</w:t>
      </w:r>
    </w:p>
    <w:p w14:paraId="2449E954">
      <w:pPr>
        <w:pStyle w:val="12"/>
        <w:numPr>
          <w:ilvl w:val="1"/>
          <w:numId w:val="3"/>
        </w:numPr>
        <w:tabs>
          <w:tab w:val="left" w:pos="1579"/>
        </w:tabs>
        <w:spacing w:before="36" w:after="0" w:line="240" w:lineRule="auto"/>
        <w:ind w:left="1579" w:right="0" w:hanging="359"/>
        <w:jc w:val="both"/>
        <w:rPr>
          <w:sz w:val="24"/>
        </w:rPr>
      </w:pPr>
      <w:r>
        <w:rPr>
          <w:sz w:val="24"/>
        </w:rPr>
        <w:t>Thiết</w:t>
      </w:r>
      <w:r>
        <w:rPr>
          <w:spacing w:val="-1"/>
          <w:sz w:val="24"/>
        </w:rPr>
        <w:t xml:space="preserve"> </w:t>
      </w:r>
      <w:r>
        <w:rPr>
          <w:sz w:val="24"/>
        </w:rPr>
        <w:t>kế</w:t>
      </w:r>
      <w:r>
        <w:rPr>
          <w:spacing w:val="-2"/>
          <w:sz w:val="24"/>
        </w:rPr>
        <w:t xml:space="preserve"> </w:t>
      </w:r>
      <w:r>
        <w:rPr>
          <w:sz w:val="24"/>
        </w:rPr>
        <w:t>ban</w:t>
      </w:r>
      <w:r>
        <w:rPr>
          <w:spacing w:val="-1"/>
          <w:sz w:val="24"/>
        </w:rPr>
        <w:t xml:space="preserve"> </w:t>
      </w:r>
      <w:r>
        <w:rPr>
          <w:sz w:val="24"/>
        </w:rPr>
        <w:t>đầu</w:t>
      </w:r>
      <w:r>
        <w:rPr>
          <w:spacing w:val="1"/>
          <w:sz w:val="24"/>
        </w:rPr>
        <w:t xml:space="preserve"> </w:t>
      </w:r>
      <w:r>
        <w:rPr>
          <w:sz w:val="24"/>
        </w:rPr>
        <w:t>cần linh</w:t>
      </w:r>
      <w:r>
        <w:rPr>
          <w:spacing w:val="1"/>
          <w:sz w:val="24"/>
        </w:rPr>
        <w:t xml:space="preserve"> </w:t>
      </w:r>
      <w:r>
        <w:rPr>
          <w:sz w:val="24"/>
        </w:rPr>
        <w:t>hoạt,</w:t>
      </w:r>
      <w:r>
        <w:rPr>
          <w:spacing w:val="-1"/>
          <w:sz w:val="24"/>
        </w:rPr>
        <w:t xml:space="preserve"> </w:t>
      </w:r>
      <w:r>
        <w:rPr>
          <w:sz w:val="24"/>
        </w:rPr>
        <w:t>dễ</w:t>
      </w:r>
      <w:r>
        <w:rPr>
          <w:spacing w:val="-2"/>
          <w:sz w:val="24"/>
        </w:rPr>
        <w:t xml:space="preserve"> </w:t>
      </w:r>
      <w:r>
        <w:rPr>
          <w:sz w:val="24"/>
        </w:rPr>
        <w:t xml:space="preserve">mở </w:t>
      </w:r>
      <w:r>
        <w:rPr>
          <w:spacing w:val="-2"/>
          <w:sz w:val="24"/>
        </w:rPr>
        <w:t>rộng.</w:t>
      </w:r>
    </w:p>
    <w:p w14:paraId="7121B7DB">
      <w:pPr>
        <w:pStyle w:val="12"/>
        <w:numPr>
          <w:ilvl w:val="1"/>
          <w:numId w:val="3"/>
        </w:numPr>
        <w:tabs>
          <w:tab w:val="left" w:pos="1579"/>
        </w:tabs>
        <w:spacing w:before="28" w:after="0" w:line="240" w:lineRule="auto"/>
        <w:ind w:left="1579" w:right="0" w:hanging="359"/>
        <w:jc w:val="both"/>
        <w:rPr>
          <w:sz w:val="24"/>
        </w:rPr>
      </w:pPr>
      <w:r>
        <w:rPr>
          <w:sz w:val="24"/>
        </w:rPr>
        <w:t>Xây</w:t>
      </w:r>
      <w:r>
        <w:rPr>
          <w:spacing w:val="11"/>
          <w:sz w:val="24"/>
        </w:rPr>
        <w:t xml:space="preserve"> </w:t>
      </w:r>
      <w:r>
        <w:rPr>
          <w:sz w:val="24"/>
        </w:rPr>
        <w:t>dựng</w:t>
      </w:r>
      <w:r>
        <w:rPr>
          <w:spacing w:val="12"/>
          <w:sz w:val="24"/>
        </w:rPr>
        <w:t xml:space="preserve"> </w:t>
      </w:r>
      <w:r>
        <w:rPr>
          <w:sz w:val="24"/>
        </w:rPr>
        <w:t>hệ</w:t>
      </w:r>
      <w:r>
        <w:rPr>
          <w:spacing w:val="10"/>
          <w:sz w:val="24"/>
        </w:rPr>
        <w:t xml:space="preserve"> </w:t>
      </w:r>
      <w:r>
        <w:rPr>
          <w:sz w:val="24"/>
        </w:rPr>
        <w:t>thống</w:t>
      </w:r>
      <w:r>
        <w:rPr>
          <w:spacing w:val="12"/>
          <w:sz w:val="24"/>
        </w:rPr>
        <w:t xml:space="preserve"> </w:t>
      </w:r>
      <w:r>
        <w:rPr>
          <w:sz w:val="24"/>
        </w:rPr>
        <w:t>đáp</w:t>
      </w:r>
      <w:r>
        <w:rPr>
          <w:spacing w:val="13"/>
          <w:sz w:val="24"/>
        </w:rPr>
        <w:t xml:space="preserve"> </w:t>
      </w:r>
      <w:r>
        <w:rPr>
          <w:sz w:val="24"/>
        </w:rPr>
        <w:t>ứng</w:t>
      </w:r>
      <w:r>
        <w:rPr>
          <w:spacing w:val="12"/>
          <w:sz w:val="24"/>
        </w:rPr>
        <w:t xml:space="preserve"> </w:t>
      </w:r>
      <w:r>
        <w:rPr>
          <w:sz w:val="24"/>
        </w:rPr>
        <w:t>các</w:t>
      </w:r>
      <w:r>
        <w:rPr>
          <w:spacing w:val="13"/>
          <w:sz w:val="24"/>
        </w:rPr>
        <w:t xml:space="preserve"> </w:t>
      </w:r>
      <w:r>
        <w:rPr>
          <w:sz w:val="24"/>
        </w:rPr>
        <w:t>chỉ</w:t>
      </w:r>
      <w:r>
        <w:rPr>
          <w:spacing w:val="11"/>
          <w:sz w:val="24"/>
        </w:rPr>
        <w:t xml:space="preserve"> </w:t>
      </w:r>
      <w:r>
        <w:rPr>
          <w:sz w:val="24"/>
        </w:rPr>
        <w:t>tiêu</w:t>
      </w:r>
      <w:r>
        <w:rPr>
          <w:spacing w:val="12"/>
          <w:sz w:val="24"/>
        </w:rPr>
        <w:t xml:space="preserve"> </w:t>
      </w:r>
      <w:r>
        <w:rPr>
          <w:sz w:val="24"/>
        </w:rPr>
        <w:t>như</w:t>
      </w:r>
      <w:r>
        <w:rPr>
          <w:spacing w:val="10"/>
          <w:sz w:val="24"/>
        </w:rPr>
        <w:t xml:space="preserve"> </w:t>
      </w:r>
      <w:r>
        <w:rPr>
          <w:sz w:val="24"/>
        </w:rPr>
        <w:t>số</w:t>
      </w:r>
      <w:r>
        <w:rPr>
          <w:spacing w:val="12"/>
          <w:sz w:val="24"/>
        </w:rPr>
        <w:t xml:space="preserve"> </w:t>
      </w:r>
      <w:r>
        <w:rPr>
          <w:sz w:val="24"/>
        </w:rPr>
        <w:t>lượng</w:t>
      </w:r>
      <w:r>
        <w:rPr>
          <w:spacing w:val="12"/>
          <w:sz w:val="24"/>
        </w:rPr>
        <w:t xml:space="preserve"> </w:t>
      </w:r>
      <w:r>
        <w:rPr>
          <w:sz w:val="24"/>
        </w:rPr>
        <w:t>người</w:t>
      </w:r>
      <w:r>
        <w:rPr>
          <w:spacing w:val="11"/>
          <w:sz w:val="24"/>
        </w:rPr>
        <w:t xml:space="preserve"> </w:t>
      </w:r>
      <w:r>
        <w:rPr>
          <w:sz w:val="24"/>
        </w:rPr>
        <w:t>dùng</w:t>
      </w:r>
      <w:r>
        <w:rPr>
          <w:spacing w:val="12"/>
          <w:sz w:val="24"/>
        </w:rPr>
        <w:t xml:space="preserve"> </w:t>
      </w:r>
      <w:r>
        <w:rPr>
          <w:sz w:val="24"/>
        </w:rPr>
        <w:t>đồng</w:t>
      </w:r>
      <w:r>
        <w:rPr>
          <w:spacing w:val="11"/>
          <w:sz w:val="24"/>
        </w:rPr>
        <w:t xml:space="preserve"> </w:t>
      </w:r>
      <w:r>
        <w:rPr>
          <w:sz w:val="24"/>
        </w:rPr>
        <w:t>thời,</w:t>
      </w:r>
      <w:r>
        <w:rPr>
          <w:spacing w:val="12"/>
          <w:sz w:val="24"/>
        </w:rPr>
        <w:t xml:space="preserve"> </w:t>
      </w:r>
      <w:r>
        <w:rPr>
          <w:sz w:val="24"/>
        </w:rPr>
        <w:t>thời</w:t>
      </w:r>
      <w:r>
        <w:rPr>
          <w:spacing w:val="12"/>
          <w:sz w:val="24"/>
        </w:rPr>
        <w:t xml:space="preserve"> </w:t>
      </w:r>
      <w:r>
        <w:rPr>
          <w:spacing w:val="-4"/>
          <w:sz w:val="24"/>
        </w:rPr>
        <w:t>gian</w:t>
      </w:r>
    </w:p>
    <w:p w14:paraId="5FCF44B3">
      <w:pPr>
        <w:pStyle w:val="5"/>
        <w:spacing w:before="28"/>
        <w:ind w:left="1580" w:firstLine="0"/>
        <w:jc w:val="both"/>
      </w:pPr>
      <w:r>
        <w:t>đáp</w:t>
      </w:r>
      <w:r>
        <w:rPr>
          <w:spacing w:val="-3"/>
        </w:rPr>
        <w:t xml:space="preserve"> </w:t>
      </w:r>
      <w:r>
        <w:t>ứng</w:t>
      </w:r>
      <w:r>
        <w:rPr>
          <w:spacing w:val="-1"/>
        </w:rPr>
        <w:t xml:space="preserve"> </w:t>
      </w:r>
      <w:r>
        <w:t>yêu</w:t>
      </w:r>
      <w:r>
        <w:rPr>
          <w:spacing w:val="-1"/>
        </w:rPr>
        <w:t xml:space="preserve"> </w:t>
      </w:r>
      <w:r>
        <w:rPr>
          <w:spacing w:val="-4"/>
        </w:rPr>
        <w:t>cầu.</w:t>
      </w:r>
    </w:p>
    <w:p w14:paraId="7593A66B">
      <w:pPr>
        <w:pStyle w:val="5"/>
        <w:spacing w:before="69"/>
        <w:ind w:left="0" w:firstLine="0"/>
      </w:pPr>
    </w:p>
    <w:p w14:paraId="72671CCE">
      <w:pPr>
        <w:pStyle w:val="2"/>
        <w:tabs>
          <w:tab w:val="left" w:pos="10091"/>
        </w:tabs>
        <w:ind w:left="112"/>
      </w:pPr>
      <w:r>
        <w:rPr>
          <w:color w:val="000000"/>
          <w:spacing w:val="-32"/>
          <w:shd w:val="clear" w:color="auto" w:fill="D5E2BB"/>
        </w:rPr>
        <w:t xml:space="preserve"> </w:t>
      </w:r>
      <w:r>
        <w:rPr>
          <w:color w:val="000000"/>
          <w:shd w:val="clear" w:color="auto" w:fill="D5E2BB"/>
        </w:rPr>
        <w:t>TRẮC</w:t>
      </w:r>
      <w:r>
        <w:rPr>
          <w:color w:val="000000"/>
          <w:spacing w:val="-3"/>
          <w:shd w:val="clear" w:color="auto" w:fill="D5E2BB"/>
        </w:rPr>
        <w:t xml:space="preserve"> </w:t>
      </w:r>
      <w:r>
        <w:rPr>
          <w:color w:val="000000"/>
          <w:shd w:val="clear" w:color="auto" w:fill="D5E2BB"/>
        </w:rPr>
        <w:t>NGHIỆM</w:t>
      </w:r>
      <w:r>
        <w:rPr>
          <w:color w:val="000000"/>
          <w:spacing w:val="-2"/>
          <w:shd w:val="clear" w:color="auto" w:fill="D5E2BB"/>
        </w:rPr>
        <w:t xml:space="preserve"> </w:t>
      </w:r>
      <w:r>
        <w:rPr>
          <w:color w:val="000000"/>
          <w:shd w:val="clear" w:color="auto" w:fill="D5E2BB"/>
        </w:rPr>
        <w:t>KIẾN</w:t>
      </w:r>
      <w:r>
        <w:rPr>
          <w:color w:val="000000"/>
          <w:spacing w:val="-1"/>
          <w:shd w:val="clear" w:color="auto" w:fill="D5E2BB"/>
        </w:rPr>
        <w:t xml:space="preserve"> </w:t>
      </w:r>
      <w:r>
        <w:rPr>
          <w:color w:val="000000"/>
          <w:spacing w:val="-4"/>
          <w:shd w:val="clear" w:color="auto" w:fill="D5E2BB"/>
        </w:rPr>
        <w:t>THỨC</w:t>
      </w:r>
      <w:r>
        <w:rPr>
          <w:color w:val="000000"/>
          <w:shd w:val="clear" w:color="auto" w:fill="D5E2BB"/>
        </w:rPr>
        <w:tab/>
      </w:r>
    </w:p>
    <w:p w14:paraId="19CE93AE">
      <w:pPr>
        <w:spacing w:before="36"/>
        <w:ind w:left="140" w:right="0" w:firstLine="0"/>
        <w:jc w:val="left"/>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4D3A5812">
      <w:pPr>
        <w:pStyle w:val="12"/>
        <w:numPr>
          <w:ilvl w:val="0"/>
          <w:numId w:val="4"/>
        </w:numPr>
        <w:tabs>
          <w:tab w:val="left" w:pos="500"/>
        </w:tabs>
        <w:spacing w:before="36" w:after="0" w:line="240" w:lineRule="auto"/>
        <w:ind w:left="500" w:right="0" w:hanging="360"/>
        <w:jc w:val="left"/>
        <w:rPr>
          <w:sz w:val="24"/>
        </w:rPr>
      </w:pPr>
      <w:r>
        <w:rPr>
          <w:sz w:val="24"/>
        </w:rPr>
        <w:t>Kiến</w:t>
      </w:r>
      <w:r>
        <w:rPr>
          <w:spacing w:val="-3"/>
          <w:sz w:val="24"/>
        </w:rPr>
        <w:t xml:space="preserve"> </w:t>
      </w:r>
      <w:r>
        <w:rPr>
          <w:sz w:val="24"/>
        </w:rPr>
        <w:t>trúc</w:t>
      </w:r>
      <w:r>
        <w:rPr>
          <w:spacing w:val="-1"/>
          <w:sz w:val="24"/>
        </w:rPr>
        <w:t xml:space="preserve"> </w:t>
      </w:r>
      <w:r>
        <w:rPr>
          <w:sz w:val="24"/>
        </w:rPr>
        <w:t>nào</w:t>
      </w:r>
      <w:r>
        <w:rPr>
          <w:spacing w:val="-1"/>
          <w:sz w:val="24"/>
        </w:rPr>
        <w:t xml:space="preserve"> </w:t>
      </w:r>
      <w:r>
        <w:rPr>
          <w:sz w:val="24"/>
        </w:rPr>
        <w:t>dưới đây</w:t>
      </w:r>
      <w:r>
        <w:rPr>
          <w:spacing w:val="-1"/>
          <w:sz w:val="24"/>
        </w:rPr>
        <w:t xml:space="preserve"> </w:t>
      </w:r>
      <w:r>
        <w:rPr>
          <w:sz w:val="24"/>
        </w:rPr>
        <w:t>không thuộc</w:t>
      </w:r>
      <w:r>
        <w:rPr>
          <w:spacing w:val="-2"/>
          <w:sz w:val="24"/>
        </w:rPr>
        <w:t xml:space="preserve"> </w:t>
      </w:r>
      <w:r>
        <w:rPr>
          <w:sz w:val="24"/>
        </w:rPr>
        <w:t>các</w:t>
      </w:r>
      <w:r>
        <w:rPr>
          <w:spacing w:val="-1"/>
          <w:sz w:val="24"/>
        </w:rPr>
        <w:t xml:space="preserve"> </w:t>
      </w:r>
      <w:r>
        <w:rPr>
          <w:sz w:val="24"/>
        </w:rPr>
        <w:t>loại</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phần mềm</w:t>
      </w:r>
      <w:r>
        <w:rPr>
          <w:spacing w:val="-1"/>
          <w:sz w:val="24"/>
        </w:rPr>
        <w:t xml:space="preserve"> </w:t>
      </w:r>
      <w:r>
        <w:rPr>
          <w:sz w:val="24"/>
        </w:rPr>
        <w:t xml:space="preserve">phổ </w:t>
      </w:r>
      <w:r>
        <w:rPr>
          <w:spacing w:val="-2"/>
          <w:sz w:val="24"/>
        </w:rPr>
        <w:t>biến?</w:t>
      </w:r>
    </w:p>
    <w:p w14:paraId="3E0F4959">
      <w:pPr>
        <w:pStyle w:val="12"/>
        <w:numPr>
          <w:ilvl w:val="1"/>
          <w:numId w:val="4"/>
        </w:numPr>
        <w:tabs>
          <w:tab w:val="left" w:pos="792"/>
        </w:tabs>
        <w:spacing w:before="36" w:after="0" w:line="240" w:lineRule="auto"/>
        <w:ind w:left="792" w:right="0" w:hanging="292"/>
        <w:jc w:val="left"/>
        <w:rPr>
          <w:sz w:val="24"/>
        </w:rPr>
      </w:pPr>
      <w:r>
        <w:rPr>
          <w:sz w:val="24"/>
        </w:rPr>
        <w:t>Monolithic</w:t>
      </w:r>
      <w:r>
        <w:rPr>
          <w:spacing w:val="-1"/>
          <w:sz w:val="24"/>
        </w:rPr>
        <w:t xml:space="preserve"> </w:t>
      </w:r>
      <w:r>
        <w:rPr>
          <w:spacing w:val="-2"/>
          <w:sz w:val="24"/>
        </w:rPr>
        <w:t>Architecture</w:t>
      </w:r>
    </w:p>
    <w:p w14:paraId="3DD7C80A">
      <w:pPr>
        <w:pStyle w:val="12"/>
        <w:numPr>
          <w:ilvl w:val="1"/>
          <w:numId w:val="4"/>
        </w:numPr>
        <w:tabs>
          <w:tab w:val="left" w:pos="780"/>
        </w:tabs>
        <w:spacing w:before="36" w:after="0" w:line="240" w:lineRule="auto"/>
        <w:ind w:left="780" w:right="0" w:hanging="280"/>
        <w:jc w:val="left"/>
        <w:rPr>
          <w:sz w:val="24"/>
        </w:rPr>
      </w:pPr>
      <w:r>
        <w:rPr>
          <w:sz w:val="24"/>
        </w:rPr>
        <w:t>Layered</w:t>
      </w:r>
      <w:r>
        <w:rPr>
          <w:spacing w:val="-5"/>
          <w:sz w:val="24"/>
        </w:rPr>
        <w:t xml:space="preserve"> </w:t>
      </w:r>
      <w:r>
        <w:rPr>
          <w:spacing w:val="-2"/>
          <w:sz w:val="24"/>
        </w:rPr>
        <w:t>Architecture</w:t>
      </w:r>
    </w:p>
    <w:p w14:paraId="7CBB77F7">
      <w:pPr>
        <w:pStyle w:val="12"/>
        <w:numPr>
          <w:ilvl w:val="1"/>
          <w:numId w:val="4"/>
        </w:numPr>
        <w:tabs>
          <w:tab w:val="left" w:pos="780"/>
        </w:tabs>
        <w:spacing w:before="36" w:after="0" w:line="240" w:lineRule="auto"/>
        <w:ind w:left="780" w:right="0" w:hanging="280"/>
        <w:jc w:val="left"/>
        <w:rPr>
          <w:sz w:val="24"/>
        </w:rPr>
      </w:pPr>
      <w:r>
        <w:rPr>
          <w:sz w:val="24"/>
        </w:rPr>
        <w:t>Modular</w:t>
      </w:r>
      <w:r>
        <w:rPr>
          <w:spacing w:val="-2"/>
          <w:sz w:val="24"/>
        </w:rPr>
        <w:t xml:space="preserve"> </w:t>
      </w:r>
      <w:r>
        <w:rPr>
          <w:sz w:val="24"/>
        </w:rPr>
        <w:t>Monolithic</w:t>
      </w:r>
      <w:r>
        <w:rPr>
          <w:spacing w:val="-1"/>
          <w:sz w:val="24"/>
        </w:rPr>
        <w:t xml:space="preserve"> </w:t>
      </w:r>
      <w:r>
        <w:rPr>
          <w:spacing w:val="-2"/>
          <w:sz w:val="24"/>
        </w:rPr>
        <w:t>Architecture</w:t>
      </w:r>
    </w:p>
    <w:p w14:paraId="0489815F">
      <w:pPr>
        <w:pStyle w:val="12"/>
        <w:numPr>
          <w:ilvl w:val="1"/>
          <w:numId w:val="4"/>
        </w:numPr>
        <w:tabs>
          <w:tab w:val="left" w:pos="792"/>
        </w:tabs>
        <w:spacing w:before="34" w:after="0" w:line="240" w:lineRule="auto"/>
        <w:ind w:left="792" w:right="0" w:hanging="292"/>
        <w:jc w:val="left"/>
        <w:rPr>
          <w:sz w:val="24"/>
          <w:highlight w:val="yellow"/>
        </w:rPr>
      </w:pPr>
      <w:r>
        <w:rPr>
          <w:sz w:val="24"/>
          <w:highlight w:val="yellow"/>
        </w:rPr>
        <w:t>Quantum</w:t>
      </w:r>
      <w:r>
        <w:rPr>
          <w:spacing w:val="-2"/>
          <w:sz w:val="24"/>
          <w:highlight w:val="yellow"/>
        </w:rPr>
        <w:t xml:space="preserve"> Architecture</w:t>
      </w:r>
    </w:p>
    <w:p w14:paraId="138AA25E">
      <w:pPr>
        <w:pStyle w:val="12"/>
        <w:numPr>
          <w:ilvl w:val="0"/>
          <w:numId w:val="4"/>
        </w:numPr>
        <w:tabs>
          <w:tab w:val="left" w:pos="500"/>
        </w:tabs>
        <w:spacing w:before="36" w:after="0" w:line="240" w:lineRule="auto"/>
        <w:ind w:left="500" w:right="0" w:hanging="360"/>
        <w:jc w:val="left"/>
        <w:rPr>
          <w:sz w:val="24"/>
        </w:rPr>
      </w:pPr>
      <w:r>
        <w:rPr>
          <w:sz w:val="24"/>
        </w:rPr>
        <w:t>Nguyên</w:t>
      </w:r>
      <w:r>
        <w:rPr>
          <w:spacing w:val="-4"/>
          <w:sz w:val="24"/>
        </w:rPr>
        <w:t xml:space="preserve"> </w:t>
      </w:r>
      <w:r>
        <w:rPr>
          <w:sz w:val="24"/>
        </w:rPr>
        <w:t>tắc</w:t>
      </w:r>
      <w:r>
        <w:rPr>
          <w:spacing w:val="-3"/>
          <w:sz w:val="24"/>
        </w:rPr>
        <w:t xml:space="preserve"> </w:t>
      </w:r>
      <w:r>
        <w:rPr>
          <w:sz w:val="24"/>
        </w:rPr>
        <w:t>"YAGNI"</w:t>
      </w:r>
      <w:r>
        <w:rPr>
          <w:spacing w:val="-1"/>
          <w:sz w:val="24"/>
        </w:rPr>
        <w:t xml:space="preserve"> </w:t>
      </w:r>
      <w:r>
        <w:rPr>
          <w:sz w:val="24"/>
        </w:rPr>
        <w:t>đề</w:t>
      </w:r>
      <w:r>
        <w:rPr>
          <w:spacing w:val="-1"/>
          <w:sz w:val="24"/>
        </w:rPr>
        <w:t xml:space="preserve"> </w:t>
      </w:r>
      <w:r>
        <w:rPr>
          <w:sz w:val="24"/>
        </w:rPr>
        <w:t>cập</w:t>
      </w:r>
      <w:r>
        <w:rPr>
          <w:spacing w:val="-1"/>
          <w:sz w:val="24"/>
        </w:rPr>
        <w:t xml:space="preserve"> </w:t>
      </w:r>
      <w:r>
        <w:rPr>
          <w:sz w:val="24"/>
        </w:rPr>
        <w:t>đến</w:t>
      </w:r>
      <w:r>
        <w:rPr>
          <w:spacing w:val="-2"/>
          <w:sz w:val="24"/>
        </w:rPr>
        <w:t xml:space="preserve"> </w:t>
      </w:r>
      <w:r>
        <w:rPr>
          <w:sz w:val="24"/>
        </w:rPr>
        <w:t>điều</w:t>
      </w:r>
      <w:r>
        <w:rPr>
          <w:spacing w:val="-1"/>
          <w:sz w:val="24"/>
        </w:rPr>
        <w:t xml:space="preserve"> </w:t>
      </w:r>
      <w:r>
        <w:rPr>
          <w:spacing w:val="-5"/>
          <w:sz w:val="24"/>
        </w:rPr>
        <w:t>gì?</w:t>
      </w:r>
    </w:p>
    <w:p w14:paraId="31E8459A">
      <w:pPr>
        <w:pStyle w:val="12"/>
        <w:numPr>
          <w:ilvl w:val="1"/>
          <w:numId w:val="4"/>
        </w:numPr>
        <w:tabs>
          <w:tab w:val="left" w:pos="792"/>
        </w:tabs>
        <w:spacing w:before="36" w:after="0" w:line="240" w:lineRule="auto"/>
        <w:ind w:left="792" w:right="0" w:hanging="292"/>
        <w:jc w:val="left"/>
        <w:rPr>
          <w:sz w:val="24"/>
          <w:highlight w:val="yellow"/>
        </w:rPr>
      </w:pPr>
      <w:r>
        <w:rPr>
          <w:sz w:val="24"/>
          <w:highlight w:val="yellow"/>
        </w:rPr>
        <w:t>Không</w:t>
      </w:r>
      <w:r>
        <w:rPr>
          <w:spacing w:val="-3"/>
          <w:sz w:val="24"/>
          <w:highlight w:val="yellow"/>
        </w:rPr>
        <w:t xml:space="preserve"> </w:t>
      </w:r>
      <w:r>
        <w:rPr>
          <w:sz w:val="24"/>
          <w:highlight w:val="yellow"/>
        </w:rPr>
        <w:t>thêm các</w:t>
      </w:r>
      <w:r>
        <w:rPr>
          <w:spacing w:val="-2"/>
          <w:sz w:val="24"/>
          <w:highlight w:val="yellow"/>
        </w:rPr>
        <w:t xml:space="preserve"> </w:t>
      </w:r>
      <w:r>
        <w:rPr>
          <w:sz w:val="24"/>
          <w:highlight w:val="yellow"/>
        </w:rPr>
        <w:t>tính năng mà</w:t>
      </w:r>
      <w:r>
        <w:rPr>
          <w:spacing w:val="-2"/>
          <w:sz w:val="24"/>
          <w:highlight w:val="yellow"/>
        </w:rPr>
        <w:t xml:space="preserve"> </w:t>
      </w:r>
      <w:r>
        <w:rPr>
          <w:sz w:val="24"/>
          <w:highlight w:val="yellow"/>
        </w:rPr>
        <w:t>bạn sẽ</w:t>
      </w:r>
      <w:r>
        <w:rPr>
          <w:spacing w:val="-2"/>
          <w:sz w:val="24"/>
          <w:highlight w:val="yellow"/>
        </w:rPr>
        <w:t xml:space="preserve"> </w:t>
      </w:r>
      <w:r>
        <w:rPr>
          <w:sz w:val="24"/>
          <w:highlight w:val="yellow"/>
        </w:rPr>
        <w:t>không</w:t>
      </w:r>
      <w:r>
        <w:rPr>
          <w:spacing w:val="2"/>
          <w:sz w:val="24"/>
          <w:highlight w:val="yellow"/>
        </w:rPr>
        <w:t xml:space="preserve"> </w:t>
      </w:r>
      <w:r>
        <w:rPr>
          <w:sz w:val="24"/>
          <w:highlight w:val="yellow"/>
        </w:rPr>
        <w:t xml:space="preserve">cần </w:t>
      </w:r>
      <w:r>
        <w:rPr>
          <w:spacing w:val="-5"/>
          <w:sz w:val="24"/>
          <w:highlight w:val="yellow"/>
        </w:rPr>
        <w:t>đến</w:t>
      </w:r>
    </w:p>
    <w:p w14:paraId="089E376F">
      <w:pPr>
        <w:pStyle w:val="12"/>
        <w:numPr>
          <w:ilvl w:val="1"/>
          <w:numId w:val="4"/>
        </w:numPr>
        <w:tabs>
          <w:tab w:val="left" w:pos="780"/>
        </w:tabs>
        <w:spacing w:before="36" w:after="0" w:line="240" w:lineRule="auto"/>
        <w:ind w:left="780" w:right="0" w:hanging="280"/>
        <w:jc w:val="left"/>
        <w:rPr>
          <w:sz w:val="24"/>
        </w:rPr>
      </w:pPr>
      <w:r>
        <w:rPr>
          <w:sz w:val="24"/>
        </w:rPr>
        <w:t>Thiết</w:t>
      </w:r>
      <w:r>
        <w:rPr>
          <w:spacing w:val="-1"/>
          <w:sz w:val="24"/>
        </w:rPr>
        <w:t xml:space="preserve"> </w:t>
      </w:r>
      <w:r>
        <w:rPr>
          <w:sz w:val="24"/>
        </w:rPr>
        <w:t>kế</w:t>
      </w:r>
      <w:r>
        <w:rPr>
          <w:spacing w:val="-2"/>
          <w:sz w:val="24"/>
        </w:rPr>
        <w:t xml:space="preserve"> </w:t>
      </w:r>
      <w:r>
        <w:rPr>
          <w:sz w:val="24"/>
        </w:rPr>
        <w:t>kiến</w:t>
      </w:r>
      <w:r>
        <w:rPr>
          <w:spacing w:val="-1"/>
          <w:sz w:val="24"/>
        </w:rPr>
        <w:t xml:space="preserve"> </w:t>
      </w:r>
      <w:r>
        <w:rPr>
          <w:sz w:val="24"/>
        </w:rPr>
        <w:t>trúc</w:t>
      </w:r>
      <w:r>
        <w:rPr>
          <w:spacing w:val="-2"/>
          <w:sz w:val="24"/>
        </w:rPr>
        <w:t xml:space="preserve"> </w:t>
      </w:r>
      <w:r>
        <w:rPr>
          <w:sz w:val="24"/>
        </w:rPr>
        <w:t>theo</w:t>
      </w:r>
      <w:r>
        <w:rPr>
          <w:spacing w:val="1"/>
          <w:sz w:val="24"/>
        </w:rPr>
        <w:t xml:space="preserve"> </w:t>
      </w:r>
      <w:r>
        <w:rPr>
          <w:sz w:val="24"/>
        </w:rPr>
        <w:t>mô-đun</w:t>
      </w:r>
      <w:r>
        <w:rPr>
          <w:spacing w:val="-1"/>
          <w:sz w:val="24"/>
        </w:rPr>
        <w:t xml:space="preserve"> </w:t>
      </w:r>
      <w:r>
        <w:rPr>
          <w:spacing w:val="-5"/>
          <w:sz w:val="24"/>
        </w:rPr>
        <w:t>nhỏ</w:t>
      </w:r>
    </w:p>
    <w:p w14:paraId="7ED7C256">
      <w:pPr>
        <w:pStyle w:val="12"/>
        <w:numPr>
          <w:ilvl w:val="1"/>
          <w:numId w:val="4"/>
        </w:numPr>
        <w:tabs>
          <w:tab w:val="left" w:pos="780"/>
        </w:tabs>
        <w:spacing w:before="36" w:after="0" w:line="240" w:lineRule="auto"/>
        <w:ind w:left="780" w:right="0" w:hanging="280"/>
        <w:jc w:val="left"/>
        <w:rPr>
          <w:sz w:val="24"/>
        </w:rPr>
      </w:pPr>
      <w:r>
        <w:rPr>
          <w:sz w:val="24"/>
        </w:rPr>
        <w:t>Không</w:t>
      </w:r>
      <w:r>
        <w:rPr>
          <w:spacing w:val="-3"/>
          <w:sz w:val="24"/>
        </w:rPr>
        <w:t xml:space="preserve"> </w:t>
      </w:r>
      <w:r>
        <w:rPr>
          <w:sz w:val="24"/>
        </w:rPr>
        <w:t>phụ</w:t>
      </w:r>
      <w:r>
        <w:rPr>
          <w:spacing w:val="-1"/>
          <w:sz w:val="24"/>
        </w:rPr>
        <w:t xml:space="preserve"> </w:t>
      </w:r>
      <w:r>
        <w:rPr>
          <w:sz w:val="24"/>
        </w:rPr>
        <w:t>thuộc</w:t>
      </w:r>
      <w:r>
        <w:rPr>
          <w:spacing w:val="-1"/>
          <w:sz w:val="24"/>
        </w:rPr>
        <w:t xml:space="preserve"> </w:t>
      </w:r>
      <w:r>
        <w:rPr>
          <w:sz w:val="24"/>
        </w:rPr>
        <w:t>vào</w:t>
      </w:r>
      <w:r>
        <w:rPr>
          <w:spacing w:val="1"/>
          <w:sz w:val="24"/>
        </w:rPr>
        <w:t xml:space="preserve"> </w:t>
      </w:r>
      <w:r>
        <w:rPr>
          <w:sz w:val="24"/>
        </w:rPr>
        <w:t>công nghệ</w:t>
      </w:r>
      <w:r>
        <w:rPr>
          <w:spacing w:val="-2"/>
          <w:sz w:val="24"/>
        </w:rPr>
        <w:t xml:space="preserve"> </w:t>
      </w:r>
      <w:r>
        <w:rPr>
          <w:sz w:val="24"/>
        </w:rPr>
        <w:t xml:space="preserve">cụ </w:t>
      </w:r>
      <w:r>
        <w:rPr>
          <w:spacing w:val="-5"/>
          <w:sz w:val="24"/>
        </w:rPr>
        <w:t>thể</w:t>
      </w:r>
    </w:p>
    <w:p w14:paraId="173D86FE">
      <w:pPr>
        <w:pStyle w:val="12"/>
        <w:numPr>
          <w:ilvl w:val="1"/>
          <w:numId w:val="4"/>
        </w:numPr>
        <w:tabs>
          <w:tab w:val="left" w:pos="792"/>
        </w:tabs>
        <w:spacing w:before="36" w:after="0" w:line="240" w:lineRule="auto"/>
        <w:ind w:left="792" w:right="0" w:hanging="292"/>
        <w:jc w:val="left"/>
        <w:rPr>
          <w:sz w:val="24"/>
        </w:rPr>
      </w:pPr>
      <w:r>
        <w:rPr>
          <w:sz w:val="24"/>
        </w:rPr>
        <w:t>Luôn</w:t>
      </w:r>
      <w:r>
        <w:rPr>
          <w:spacing w:val="-1"/>
          <w:sz w:val="24"/>
        </w:rPr>
        <w:t xml:space="preserve"> </w:t>
      </w:r>
      <w:r>
        <w:rPr>
          <w:sz w:val="24"/>
        </w:rPr>
        <w:t>áp dụng</w:t>
      </w:r>
      <w:r>
        <w:rPr>
          <w:spacing w:val="-1"/>
          <w:sz w:val="24"/>
        </w:rPr>
        <w:t xml:space="preserve"> </w:t>
      </w:r>
      <w:r>
        <w:rPr>
          <w:sz w:val="24"/>
        </w:rPr>
        <w:t xml:space="preserve">mô hình </w:t>
      </w:r>
      <w:r>
        <w:rPr>
          <w:spacing w:val="-2"/>
          <w:sz w:val="24"/>
        </w:rPr>
        <w:t>microservices</w:t>
      </w:r>
    </w:p>
    <w:p w14:paraId="615D4593">
      <w:pPr>
        <w:pStyle w:val="12"/>
        <w:numPr>
          <w:ilvl w:val="0"/>
          <w:numId w:val="4"/>
        </w:numPr>
        <w:tabs>
          <w:tab w:val="left" w:pos="500"/>
        </w:tabs>
        <w:spacing w:before="34" w:after="0" w:line="240" w:lineRule="auto"/>
        <w:ind w:left="500" w:right="0" w:hanging="360"/>
        <w:jc w:val="left"/>
        <w:rPr>
          <w:sz w:val="24"/>
        </w:rPr>
      </w:pPr>
      <w:r>
        <w:rPr>
          <w:sz w:val="24"/>
        </w:rPr>
        <w:t>Khi</w:t>
      </w:r>
      <w:r>
        <w:rPr>
          <w:spacing w:val="-3"/>
          <w:sz w:val="24"/>
        </w:rPr>
        <w:t xml:space="preserve"> </w:t>
      </w:r>
      <w:r>
        <w:rPr>
          <w:sz w:val="24"/>
        </w:rPr>
        <w:t>nào nên</w:t>
      </w:r>
      <w:r>
        <w:rPr>
          <w:spacing w:val="-1"/>
          <w:sz w:val="24"/>
        </w:rPr>
        <w:t xml:space="preserve"> </w:t>
      </w:r>
      <w:r>
        <w:rPr>
          <w:sz w:val="24"/>
        </w:rPr>
        <w:t>sử</w:t>
      </w:r>
      <w:r>
        <w:rPr>
          <w:spacing w:val="-1"/>
          <w:sz w:val="24"/>
        </w:rPr>
        <w:t xml:space="preserve"> </w:t>
      </w:r>
      <w:r>
        <w:rPr>
          <w:sz w:val="24"/>
        </w:rPr>
        <w:t>dụng kiến</w:t>
      </w:r>
      <w:r>
        <w:rPr>
          <w:spacing w:val="-1"/>
          <w:sz w:val="24"/>
        </w:rPr>
        <w:t xml:space="preserve"> </w:t>
      </w:r>
      <w:r>
        <w:rPr>
          <w:sz w:val="24"/>
        </w:rPr>
        <w:t>trúc</w:t>
      </w:r>
      <w:r>
        <w:rPr>
          <w:spacing w:val="-1"/>
          <w:sz w:val="24"/>
        </w:rPr>
        <w:t xml:space="preserve"> </w:t>
      </w:r>
      <w:r>
        <w:rPr>
          <w:sz w:val="24"/>
        </w:rPr>
        <w:t>monolithic</w:t>
      </w:r>
      <w:r>
        <w:rPr>
          <w:spacing w:val="-2"/>
          <w:sz w:val="24"/>
        </w:rPr>
        <w:t xml:space="preserve"> </w:t>
      </w:r>
      <w:r>
        <w:rPr>
          <w:sz w:val="24"/>
        </w:rPr>
        <w:t xml:space="preserve">thay vì </w:t>
      </w:r>
      <w:r>
        <w:rPr>
          <w:spacing w:val="-2"/>
          <w:sz w:val="24"/>
        </w:rPr>
        <w:t>microservices?</w:t>
      </w:r>
    </w:p>
    <w:p w14:paraId="0DB1A39B">
      <w:pPr>
        <w:pStyle w:val="12"/>
        <w:numPr>
          <w:ilvl w:val="1"/>
          <w:numId w:val="4"/>
        </w:numPr>
        <w:tabs>
          <w:tab w:val="left" w:pos="792"/>
        </w:tabs>
        <w:spacing w:before="36" w:after="0" w:line="240" w:lineRule="auto"/>
        <w:ind w:left="792" w:right="0" w:hanging="292"/>
        <w:jc w:val="left"/>
        <w:rPr>
          <w:sz w:val="24"/>
        </w:rPr>
      </w:pPr>
      <w:r>
        <w:rPr>
          <w:sz w:val="24"/>
        </w:rPr>
        <w:t>Khi</w:t>
      </w:r>
      <w:r>
        <w:rPr>
          <w:spacing w:val="-1"/>
          <w:sz w:val="24"/>
        </w:rPr>
        <w:t xml:space="preserve"> </w:t>
      </w:r>
      <w:r>
        <w:rPr>
          <w:sz w:val="24"/>
        </w:rPr>
        <w:t>hệ</w:t>
      </w:r>
      <w:r>
        <w:rPr>
          <w:spacing w:val="-1"/>
          <w:sz w:val="24"/>
        </w:rPr>
        <w:t xml:space="preserve"> </w:t>
      </w:r>
      <w:r>
        <w:rPr>
          <w:sz w:val="24"/>
        </w:rPr>
        <w:t>thống</w:t>
      </w:r>
      <w:r>
        <w:rPr>
          <w:spacing w:val="-1"/>
          <w:sz w:val="24"/>
        </w:rPr>
        <w:t xml:space="preserve"> </w:t>
      </w:r>
      <w:r>
        <w:rPr>
          <w:sz w:val="24"/>
        </w:rPr>
        <w:t>cần khả</w:t>
      </w:r>
      <w:r>
        <w:rPr>
          <w:spacing w:val="1"/>
          <w:sz w:val="24"/>
        </w:rPr>
        <w:t xml:space="preserve"> </w:t>
      </w:r>
      <w:r>
        <w:rPr>
          <w:sz w:val="24"/>
        </w:rPr>
        <w:t>năng</w:t>
      </w:r>
      <w:r>
        <w:rPr>
          <w:spacing w:val="-1"/>
          <w:sz w:val="24"/>
        </w:rPr>
        <w:t xml:space="preserve"> </w:t>
      </w:r>
      <w:r>
        <w:rPr>
          <w:sz w:val="24"/>
        </w:rPr>
        <w:t xml:space="preserve">mở rộng </w:t>
      </w:r>
      <w:r>
        <w:rPr>
          <w:spacing w:val="-5"/>
          <w:sz w:val="24"/>
        </w:rPr>
        <w:t>cao</w:t>
      </w:r>
    </w:p>
    <w:p w14:paraId="11E3F97C">
      <w:pPr>
        <w:pStyle w:val="12"/>
        <w:numPr>
          <w:ilvl w:val="1"/>
          <w:numId w:val="4"/>
        </w:numPr>
        <w:tabs>
          <w:tab w:val="left" w:pos="780"/>
        </w:tabs>
        <w:spacing w:before="36" w:after="0" w:line="240" w:lineRule="auto"/>
        <w:ind w:left="780" w:right="0" w:hanging="280"/>
        <w:jc w:val="left"/>
        <w:rPr>
          <w:sz w:val="24"/>
          <w:highlight w:val="yellow"/>
        </w:rPr>
      </w:pPr>
      <w:r>
        <w:rPr>
          <w:sz w:val="24"/>
          <w:highlight w:val="yellow"/>
        </w:rPr>
        <w:t>Khi</w:t>
      </w:r>
      <w:r>
        <w:rPr>
          <w:spacing w:val="-1"/>
          <w:sz w:val="24"/>
          <w:highlight w:val="yellow"/>
        </w:rPr>
        <w:t xml:space="preserve"> </w:t>
      </w:r>
      <w:r>
        <w:rPr>
          <w:sz w:val="24"/>
          <w:highlight w:val="yellow"/>
        </w:rPr>
        <w:t>ứng dụng</w:t>
      </w:r>
      <w:r>
        <w:rPr>
          <w:spacing w:val="-1"/>
          <w:sz w:val="24"/>
          <w:highlight w:val="yellow"/>
        </w:rPr>
        <w:t xml:space="preserve"> </w:t>
      </w:r>
      <w:r>
        <w:rPr>
          <w:sz w:val="24"/>
          <w:highlight w:val="yellow"/>
        </w:rPr>
        <w:t>nhỏ và</w:t>
      </w:r>
      <w:r>
        <w:rPr>
          <w:spacing w:val="-2"/>
          <w:sz w:val="24"/>
          <w:highlight w:val="yellow"/>
        </w:rPr>
        <w:t xml:space="preserve"> </w:t>
      </w:r>
      <w:r>
        <w:rPr>
          <w:sz w:val="24"/>
          <w:highlight w:val="yellow"/>
        </w:rPr>
        <w:t xml:space="preserve">ít thay </w:t>
      </w:r>
      <w:r>
        <w:rPr>
          <w:spacing w:val="-5"/>
          <w:sz w:val="24"/>
          <w:highlight w:val="yellow"/>
        </w:rPr>
        <w:t>đổi</w:t>
      </w:r>
    </w:p>
    <w:p w14:paraId="4F00DA64">
      <w:pPr>
        <w:pStyle w:val="12"/>
        <w:numPr>
          <w:ilvl w:val="1"/>
          <w:numId w:val="4"/>
        </w:numPr>
        <w:tabs>
          <w:tab w:val="left" w:pos="780"/>
        </w:tabs>
        <w:spacing w:before="36" w:after="0" w:line="240" w:lineRule="auto"/>
        <w:ind w:left="780" w:right="0" w:hanging="280"/>
        <w:jc w:val="left"/>
        <w:rPr>
          <w:sz w:val="24"/>
        </w:rPr>
      </w:pPr>
      <w:r>
        <w:rPr>
          <w:sz w:val="24"/>
        </w:rPr>
        <w:t>Khi</w:t>
      </w:r>
      <w:r>
        <w:rPr>
          <w:spacing w:val="-1"/>
          <w:sz w:val="24"/>
        </w:rPr>
        <w:t xml:space="preserve"> </w:t>
      </w:r>
      <w:r>
        <w:rPr>
          <w:sz w:val="24"/>
        </w:rPr>
        <w:t>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yêu cầu</w:t>
      </w:r>
      <w:r>
        <w:rPr>
          <w:spacing w:val="-1"/>
          <w:sz w:val="24"/>
        </w:rPr>
        <w:t xml:space="preserve"> </w:t>
      </w:r>
      <w:r>
        <w:rPr>
          <w:sz w:val="24"/>
        </w:rPr>
        <w:t xml:space="preserve">mỗi </w:t>
      </w:r>
      <w:r>
        <w:rPr>
          <w:spacing w:val="-4"/>
          <w:sz w:val="24"/>
        </w:rPr>
        <w:t>giây</w:t>
      </w:r>
    </w:p>
    <w:p w14:paraId="2A265DDB">
      <w:pPr>
        <w:pStyle w:val="12"/>
        <w:numPr>
          <w:ilvl w:val="1"/>
          <w:numId w:val="4"/>
        </w:numPr>
        <w:tabs>
          <w:tab w:val="left" w:pos="792"/>
        </w:tabs>
        <w:spacing w:before="36" w:after="0" w:line="240" w:lineRule="auto"/>
        <w:ind w:left="792" w:right="0" w:hanging="292"/>
        <w:jc w:val="left"/>
        <w:rPr>
          <w:sz w:val="24"/>
        </w:rPr>
      </w:pPr>
      <w:r>
        <w:rPr>
          <w:sz w:val="24"/>
        </w:rPr>
        <w:t>Khi</w:t>
      </w:r>
      <w:r>
        <w:rPr>
          <w:spacing w:val="-1"/>
          <w:sz w:val="24"/>
        </w:rPr>
        <w:t xml:space="preserve"> </w:t>
      </w:r>
      <w:r>
        <w:rPr>
          <w:sz w:val="24"/>
        </w:rPr>
        <w:t>có</w:t>
      </w:r>
      <w:r>
        <w:rPr>
          <w:spacing w:val="-1"/>
          <w:sz w:val="24"/>
        </w:rPr>
        <w:t xml:space="preserve"> </w:t>
      </w:r>
      <w:r>
        <w:rPr>
          <w:sz w:val="24"/>
        </w:rPr>
        <w:t>nhiều</w:t>
      </w:r>
      <w:r>
        <w:rPr>
          <w:spacing w:val="-1"/>
          <w:sz w:val="24"/>
        </w:rPr>
        <w:t xml:space="preserve"> </w:t>
      </w:r>
      <w:r>
        <w:rPr>
          <w:sz w:val="24"/>
        </w:rPr>
        <w:t>đội</w:t>
      </w:r>
      <w:r>
        <w:rPr>
          <w:spacing w:val="-1"/>
          <w:sz w:val="24"/>
        </w:rPr>
        <w:t xml:space="preserve"> </w:t>
      </w:r>
      <w:r>
        <w:rPr>
          <w:sz w:val="24"/>
        </w:rPr>
        <w:t>phát</w:t>
      </w:r>
      <w:r>
        <w:rPr>
          <w:spacing w:val="1"/>
          <w:sz w:val="24"/>
        </w:rPr>
        <w:t xml:space="preserve"> </w:t>
      </w:r>
      <w:r>
        <w:rPr>
          <w:sz w:val="24"/>
        </w:rPr>
        <w:t>triển</w:t>
      </w:r>
      <w:r>
        <w:rPr>
          <w:spacing w:val="-1"/>
          <w:sz w:val="24"/>
        </w:rPr>
        <w:t xml:space="preserve"> </w:t>
      </w:r>
      <w:r>
        <w:rPr>
          <w:sz w:val="24"/>
        </w:rPr>
        <w:t>độc</w:t>
      </w:r>
      <w:r>
        <w:rPr>
          <w:spacing w:val="-1"/>
          <w:sz w:val="24"/>
        </w:rPr>
        <w:t xml:space="preserve"> </w:t>
      </w:r>
      <w:r>
        <w:rPr>
          <w:spacing w:val="-5"/>
          <w:sz w:val="24"/>
        </w:rPr>
        <w:t>lập</w:t>
      </w:r>
    </w:p>
    <w:p w14:paraId="33D82307">
      <w:pPr>
        <w:pStyle w:val="5"/>
        <w:spacing w:before="69"/>
        <w:ind w:left="0" w:firstLine="0"/>
      </w:pPr>
    </w:p>
    <w:p w14:paraId="1334296A">
      <w:pPr>
        <w:pStyle w:val="2"/>
        <w:spacing w:before="1"/>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microservices</w:t>
      </w:r>
    </w:p>
    <w:p w14:paraId="06751891">
      <w:pPr>
        <w:pStyle w:val="2"/>
        <w:spacing w:after="0"/>
        <w:sectPr>
          <w:pgSz w:w="11910" w:h="16840"/>
          <w:pgMar w:top="1040" w:right="708" w:bottom="1260" w:left="992" w:header="0" w:footer="1016" w:gutter="0"/>
          <w:cols w:space="720" w:num="1"/>
        </w:sectPr>
      </w:pPr>
    </w:p>
    <w:p w14:paraId="25D8B381">
      <w:pPr>
        <w:pStyle w:val="12"/>
        <w:numPr>
          <w:ilvl w:val="0"/>
          <w:numId w:val="4"/>
        </w:numPr>
        <w:tabs>
          <w:tab w:val="left" w:pos="500"/>
        </w:tabs>
        <w:spacing w:before="73" w:after="0" w:line="240" w:lineRule="auto"/>
        <w:ind w:left="500" w:right="0" w:hanging="360"/>
        <w:jc w:val="left"/>
        <w:rPr>
          <w:sz w:val="24"/>
        </w:rPr>
      </w:pPr>
      <w:r>
        <w:rPr>
          <w:sz w:val="24"/>
        </w:rPr>
        <w:t>Trong</w:t>
      </w:r>
      <w:r>
        <w:rPr>
          <w:spacing w:val="-2"/>
          <w:sz w:val="24"/>
        </w:rPr>
        <w:t xml:space="preserve"> </w:t>
      </w:r>
      <w:r>
        <w:rPr>
          <w:sz w:val="24"/>
        </w:rPr>
        <w:t>kiến</w:t>
      </w:r>
      <w:r>
        <w:rPr>
          <w:spacing w:val="-2"/>
          <w:sz w:val="24"/>
        </w:rPr>
        <w:t xml:space="preserve"> </w:t>
      </w:r>
      <w:r>
        <w:rPr>
          <w:sz w:val="24"/>
        </w:rPr>
        <w:t>trúc</w:t>
      </w:r>
      <w:r>
        <w:rPr>
          <w:spacing w:val="-3"/>
          <w:sz w:val="24"/>
        </w:rPr>
        <w:t xml:space="preserve"> </w:t>
      </w:r>
      <w:r>
        <w:rPr>
          <w:sz w:val="24"/>
        </w:rPr>
        <w:t>microservices,</w:t>
      </w:r>
      <w:r>
        <w:rPr>
          <w:spacing w:val="-2"/>
          <w:sz w:val="24"/>
        </w:rPr>
        <w:t xml:space="preserve"> </w:t>
      </w:r>
      <w:r>
        <w:rPr>
          <w:sz w:val="24"/>
        </w:rPr>
        <w:t>mô</w:t>
      </w:r>
      <w:r>
        <w:rPr>
          <w:spacing w:val="-1"/>
          <w:sz w:val="24"/>
        </w:rPr>
        <w:t xml:space="preserve"> </w:t>
      </w:r>
      <w:r>
        <w:rPr>
          <w:sz w:val="24"/>
        </w:rPr>
        <w:t>hình</w:t>
      </w:r>
      <w:r>
        <w:rPr>
          <w:spacing w:val="-2"/>
          <w:sz w:val="24"/>
        </w:rPr>
        <w:t xml:space="preserve"> </w:t>
      </w:r>
      <w:r>
        <w:rPr>
          <w:sz w:val="24"/>
        </w:rPr>
        <w:t>"Database-per-Service</w:t>
      </w:r>
      <w:r>
        <w:rPr>
          <w:spacing w:val="-3"/>
          <w:sz w:val="24"/>
        </w:rPr>
        <w:t xml:space="preserve"> </w:t>
      </w:r>
      <w:r>
        <w:rPr>
          <w:sz w:val="24"/>
        </w:rPr>
        <w:t>Pattern"</w:t>
      </w:r>
      <w:r>
        <w:rPr>
          <w:spacing w:val="-2"/>
          <w:sz w:val="24"/>
        </w:rPr>
        <w:t xml:space="preserve"> </w:t>
      </w:r>
      <w:r>
        <w:rPr>
          <w:sz w:val="24"/>
        </w:rPr>
        <w:t xml:space="preserve">đề </w:t>
      </w:r>
      <w:r>
        <w:rPr>
          <w:spacing w:val="-2"/>
          <w:sz w:val="24"/>
        </w:rPr>
        <w:t>xuất:</w:t>
      </w:r>
    </w:p>
    <w:p w14:paraId="65AFF2A2">
      <w:pPr>
        <w:pStyle w:val="12"/>
        <w:numPr>
          <w:ilvl w:val="1"/>
          <w:numId w:val="4"/>
        </w:numPr>
        <w:tabs>
          <w:tab w:val="left" w:pos="792"/>
        </w:tabs>
        <w:spacing w:before="36" w:after="0" w:line="240" w:lineRule="auto"/>
        <w:ind w:left="792" w:right="0" w:hanging="292"/>
        <w:jc w:val="left"/>
        <w:rPr>
          <w:sz w:val="24"/>
        </w:rPr>
      </w:pPr>
      <w:r>
        <w:rPr>
          <w:sz w:val="24"/>
        </w:rPr>
        <w:t>Một</w:t>
      </w:r>
      <w:r>
        <w:rPr>
          <w:spacing w:val="-1"/>
          <w:sz w:val="24"/>
        </w:rPr>
        <w:t xml:space="preserve"> </w:t>
      </w:r>
      <w:r>
        <w:rPr>
          <w:sz w:val="24"/>
        </w:rPr>
        <w:t>cơ</w:t>
      </w:r>
      <w:r>
        <w:rPr>
          <w:spacing w:val="-1"/>
          <w:sz w:val="24"/>
        </w:rPr>
        <w:t xml:space="preserve"> </w:t>
      </w:r>
      <w:r>
        <w:rPr>
          <w:sz w:val="24"/>
        </w:rPr>
        <w:t>sở dữ</w:t>
      </w:r>
      <w:r>
        <w:rPr>
          <w:spacing w:val="-2"/>
          <w:sz w:val="24"/>
        </w:rPr>
        <w:t xml:space="preserve"> </w:t>
      </w:r>
      <w:r>
        <w:rPr>
          <w:sz w:val="24"/>
        </w:rPr>
        <w:t>liệu</w:t>
      </w:r>
      <w:r>
        <w:rPr>
          <w:spacing w:val="-1"/>
          <w:sz w:val="24"/>
        </w:rPr>
        <w:t xml:space="preserve"> </w:t>
      </w:r>
      <w:r>
        <w:rPr>
          <w:sz w:val="24"/>
        </w:rPr>
        <w:t>chung cho</w:t>
      </w:r>
      <w:r>
        <w:rPr>
          <w:spacing w:val="-1"/>
          <w:sz w:val="24"/>
        </w:rPr>
        <w:t xml:space="preserve"> </w:t>
      </w:r>
      <w:r>
        <w:rPr>
          <w:sz w:val="24"/>
        </w:rPr>
        <w:t>tất</w:t>
      </w:r>
      <w:r>
        <w:rPr>
          <w:spacing w:val="-1"/>
          <w:sz w:val="24"/>
        </w:rPr>
        <w:t xml:space="preserve"> </w:t>
      </w:r>
      <w:r>
        <w:rPr>
          <w:sz w:val="24"/>
        </w:rPr>
        <w:t>cả</w:t>
      </w:r>
      <w:r>
        <w:rPr>
          <w:spacing w:val="1"/>
          <w:sz w:val="24"/>
        </w:rPr>
        <w:t xml:space="preserve"> </w:t>
      </w:r>
      <w:r>
        <w:rPr>
          <w:sz w:val="24"/>
        </w:rPr>
        <w:t>các</w:t>
      </w:r>
      <w:r>
        <w:rPr>
          <w:spacing w:val="-2"/>
          <w:sz w:val="24"/>
        </w:rPr>
        <w:t xml:space="preserve"> </w:t>
      </w:r>
      <w:r>
        <w:rPr>
          <w:sz w:val="24"/>
        </w:rPr>
        <w:t>dịch</w:t>
      </w:r>
      <w:r>
        <w:rPr>
          <w:spacing w:val="2"/>
          <w:sz w:val="24"/>
        </w:rPr>
        <w:t xml:space="preserve"> </w:t>
      </w:r>
      <w:r>
        <w:rPr>
          <w:spacing w:val="-5"/>
          <w:sz w:val="24"/>
        </w:rPr>
        <w:t>vụ</w:t>
      </w:r>
    </w:p>
    <w:p w14:paraId="47FBD0EA">
      <w:pPr>
        <w:pStyle w:val="12"/>
        <w:numPr>
          <w:ilvl w:val="1"/>
          <w:numId w:val="4"/>
        </w:numPr>
        <w:tabs>
          <w:tab w:val="left" w:pos="780"/>
        </w:tabs>
        <w:spacing w:before="36" w:after="0" w:line="240" w:lineRule="auto"/>
        <w:ind w:left="780" w:right="0" w:hanging="280"/>
        <w:jc w:val="left"/>
        <w:rPr>
          <w:sz w:val="24"/>
          <w:highlight w:val="yellow"/>
        </w:rPr>
      </w:pPr>
      <w:r>
        <w:rPr>
          <w:sz w:val="24"/>
          <w:highlight w:val="yellow"/>
        </w:rPr>
        <w:t>Mỗi</w:t>
      </w:r>
      <w:r>
        <w:rPr>
          <w:spacing w:val="-3"/>
          <w:sz w:val="24"/>
          <w:highlight w:val="yellow"/>
        </w:rPr>
        <w:t xml:space="preserve"> </w:t>
      </w:r>
      <w:r>
        <w:rPr>
          <w:sz w:val="24"/>
          <w:highlight w:val="yellow"/>
        </w:rPr>
        <w:t>dịch</w:t>
      </w:r>
      <w:r>
        <w:rPr>
          <w:spacing w:val="-1"/>
          <w:sz w:val="24"/>
          <w:highlight w:val="yellow"/>
        </w:rPr>
        <w:t xml:space="preserve"> </w:t>
      </w:r>
      <w:r>
        <w:rPr>
          <w:sz w:val="24"/>
          <w:highlight w:val="yellow"/>
        </w:rPr>
        <w:t>vụ</w:t>
      </w:r>
      <w:r>
        <w:rPr>
          <w:spacing w:val="-1"/>
          <w:sz w:val="24"/>
          <w:highlight w:val="yellow"/>
        </w:rPr>
        <w:t xml:space="preserve"> </w:t>
      </w:r>
      <w:r>
        <w:rPr>
          <w:sz w:val="24"/>
          <w:highlight w:val="yellow"/>
        </w:rPr>
        <w:t>có cơ</w:t>
      </w:r>
      <w:r>
        <w:rPr>
          <w:spacing w:val="-1"/>
          <w:sz w:val="24"/>
          <w:highlight w:val="yellow"/>
        </w:rPr>
        <w:t xml:space="preserve"> </w:t>
      </w:r>
      <w:r>
        <w:rPr>
          <w:sz w:val="24"/>
          <w:highlight w:val="yellow"/>
        </w:rPr>
        <w:t>sở</w:t>
      </w:r>
      <w:r>
        <w:rPr>
          <w:spacing w:val="-1"/>
          <w:sz w:val="24"/>
          <w:highlight w:val="yellow"/>
        </w:rPr>
        <w:t xml:space="preserve"> </w:t>
      </w:r>
      <w:r>
        <w:rPr>
          <w:sz w:val="24"/>
          <w:highlight w:val="yellow"/>
        </w:rPr>
        <w:t>dữ</w:t>
      </w:r>
      <w:r>
        <w:rPr>
          <w:spacing w:val="-1"/>
          <w:sz w:val="24"/>
          <w:highlight w:val="yellow"/>
        </w:rPr>
        <w:t xml:space="preserve"> </w:t>
      </w:r>
      <w:r>
        <w:rPr>
          <w:sz w:val="24"/>
          <w:highlight w:val="yellow"/>
        </w:rPr>
        <w:t>liệu</w:t>
      </w:r>
      <w:r>
        <w:rPr>
          <w:spacing w:val="-1"/>
          <w:sz w:val="24"/>
          <w:highlight w:val="yellow"/>
        </w:rPr>
        <w:t xml:space="preserve"> </w:t>
      </w:r>
      <w:r>
        <w:rPr>
          <w:sz w:val="24"/>
          <w:highlight w:val="yellow"/>
        </w:rPr>
        <w:t>riêng</w:t>
      </w:r>
      <w:r>
        <w:rPr>
          <w:spacing w:val="-1"/>
          <w:sz w:val="24"/>
          <w:highlight w:val="yellow"/>
        </w:rPr>
        <w:t xml:space="preserve"> </w:t>
      </w:r>
      <w:r>
        <w:rPr>
          <w:sz w:val="24"/>
          <w:highlight w:val="yellow"/>
        </w:rPr>
        <w:t>của</w:t>
      </w:r>
      <w:r>
        <w:rPr>
          <w:spacing w:val="-1"/>
          <w:sz w:val="24"/>
          <w:highlight w:val="yellow"/>
        </w:rPr>
        <w:t xml:space="preserve"> </w:t>
      </w:r>
      <w:r>
        <w:rPr>
          <w:spacing w:val="-4"/>
          <w:sz w:val="24"/>
          <w:highlight w:val="yellow"/>
        </w:rPr>
        <w:t>mình</w:t>
      </w:r>
    </w:p>
    <w:p w14:paraId="5E8CE7C9">
      <w:pPr>
        <w:pStyle w:val="12"/>
        <w:numPr>
          <w:ilvl w:val="1"/>
          <w:numId w:val="4"/>
        </w:numPr>
        <w:tabs>
          <w:tab w:val="left" w:pos="780"/>
        </w:tabs>
        <w:spacing w:before="36" w:after="0" w:line="240" w:lineRule="auto"/>
        <w:ind w:left="780" w:right="0" w:hanging="280"/>
        <w:jc w:val="left"/>
        <w:rPr>
          <w:sz w:val="24"/>
        </w:rPr>
      </w:pPr>
      <w:r>
        <w:rPr>
          <w:sz w:val="24"/>
        </w:rPr>
        <w:t>Chỉ</w:t>
      </w:r>
      <w:r>
        <w:rPr>
          <w:spacing w:val="-1"/>
          <w:sz w:val="24"/>
        </w:rPr>
        <w:t xml:space="preserve"> </w:t>
      </w:r>
      <w:r>
        <w:rPr>
          <w:sz w:val="24"/>
        </w:rPr>
        <w:t>sử</w:t>
      </w:r>
      <w:r>
        <w:rPr>
          <w:spacing w:val="-1"/>
          <w:sz w:val="24"/>
        </w:rPr>
        <w:t xml:space="preserve"> </w:t>
      </w:r>
      <w:r>
        <w:rPr>
          <w:sz w:val="24"/>
        </w:rPr>
        <w:t>dụng cơ</w:t>
      </w:r>
      <w:r>
        <w:rPr>
          <w:spacing w:val="-1"/>
          <w:sz w:val="24"/>
        </w:rPr>
        <w:t xml:space="preserve"> </w:t>
      </w:r>
      <w:r>
        <w:rPr>
          <w:sz w:val="24"/>
        </w:rPr>
        <w:t>sở dữ</w:t>
      </w:r>
      <w:r>
        <w:rPr>
          <w:spacing w:val="-1"/>
          <w:sz w:val="24"/>
        </w:rPr>
        <w:t xml:space="preserve"> </w:t>
      </w:r>
      <w:r>
        <w:rPr>
          <w:sz w:val="24"/>
        </w:rPr>
        <w:t xml:space="preserve">liệu </w:t>
      </w:r>
      <w:r>
        <w:rPr>
          <w:spacing w:val="-4"/>
          <w:sz w:val="24"/>
        </w:rPr>
        <w:t>NoSQL</w:t>
      </w:r>
    </w:p>
    <w:p w14:paraId="07B8DDBD">
      <w:pPr>
        <w:pStyle w:val="12"/>
        <w:numPr>
          <w:ilvl w:val="1"/>
          <w:numId w:val="4"/>
        </w:numPr>
        <w:tabs>
          <w:tab w:val="left" w:pos="792"/>
        </w:tabs>
        <w:spacing w:before="36" w:after="0" w:line="240" w:lineRule="auto"/>
        <w:ind w:left="792" w:right="0" w:hanging="292"/>
        <w:jc w:val="left"/>
        <w:rPr>
          <w:sz w:val="24"/>
        </w:rPr>
      </w:pPr>
      <w:r>
        <w:rPr>
          <w:sz w:val="24"/>
        </w:rPr>
        <w:t>Tích</w:t>
      </w:r>
      <w:r>
        <w:rPr>
          <w:spacing w:val="-1"/>
          <w:sz w:val="24"/>
        </w:rPr>
        <w:t xml:space="preserve"> </w:t>
      </w:r>
      <w:r>
        <w:rPr>
          <w:sz w:val="24"/>
        </w:rPr>
        <w:t>hợp</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bằng</w:t>
      </w:r>
      <w:r>
        <w:rPr>
          <w:spacing w:val="1"/>
          <w:sz w:val="24"/>
        </w:rPr>
        <w:t xml:space="preserve"> </w:t>
      </w:r>
      <w:r>
        <w:rPr>
          <w:sz w:val="24"/>
        </w:rPr>
        <w:t>cách</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API</w:t>
      </w:r>
      <w:r>
        <w:rPr>
          <w:spacing w:val="-1"/>
          <w:sz w:val="24"/>
        </w:rPr>
        <w:t xml:space="preserve"> </w:t>
      </w:r>
      <w:r>
        <w:rPr>
          <w:spacing w:val="-2"/>
          <w:sz w:val="24"/>
        </w:rPr>
        <w:t>Gateway</w:t>
      </w:r>
    </w:p>
    <w:p w14:paraId="107C62D0">
      <w:pPr>
        <w:pStyle w:val="12"/>
        <w:numPr>
          <w:ilvl w:val="0"/>
          <w:numId w:val="4"/>
        </w:numPr>
        <w:tabs>
          <w:tab w:val="left" w:pos="500"/>
        </w:tabs>
        <w:spacing w:before="36" w:after="0" w:line="240" w:lineRule="auto"/>
        <w:ind w:left="500" w:right="0" w:hanging="360"/>
        <w:jc w:val="left"/>
        <w:rPr>
          <w:sz w:val="24"/>
        </w:rPr>
      </w:pPr>
      <w:r>
        <w:rPr>
          <w:sz w:val="24"/>
        </w:rPr>
        <w:t>Lợi</w:t>
      </w:r>
      <w:r>
        <w:rPr>
          <w:spacing w:val="-1"/>
          <w:sz w:val="24"/>
        </w:rPr>
        <w:t xml:space="preserve"> </w:t>
      </w:r>
      <w:r>
        <w:rPr>
          <w:sz w:val="24"/>
        </w:rPr>
        <w:t>ích</w:t>
      </w:r>
      <w:r>
        <w:rPr>
          <w:spacing w:val="-2"/>
          <w:sz w:val="24"/>
        </w:rPr>
        <w:t xml:space="preserve"> </w:t>
      </w:r>
      <w:r>
        <w:rPr>
          <w:sz w:val="24"/>
        </w:rPr>
        <w:t>chính</w:t>
      </w:r>
      <w:r>
        <w:rPr>
          <w:spacing w:val="-1"/>
          <w:sz w:val="24"/>
        </w:rPr>
        <w:t xml:space="preserve"> </w:t>
      </w:r>
      <w:r>
        <w:rPr>
          <w:sz w:val="24"/>
        </w:rPr>
        <w:t>của</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gRPC</w:t>
      </w:r>
      <w:r>
        <w:rPr>
          <w:spacing w:val="-1"/>
          <w:sz w:val="24"/>
        </w:rPr>
        <w:t xml:space="preserve"> </w:t>
      </w:r>
      <w:r>
        <w:rPr>
          <w:sz w:val="24"/>
        </w:rPr>
        <w:t>trong</w:t>
      </w:r>
      <w:r>
        <w:rPr>
          <w:spacing w:val="-1"/>
          <w:sz w:val="24"/>
        </w:rPr>
        <w:t xml:space="preserve"> </w:t>
      </w:r>
      <w:r>
        <w:rPr>
          <w:sz w:val="24"/>
        </w:rPr>
        <w:t>microservices</w:t>
      </w:r>
      <w:r>
        <w:rPr>
          <w:spacing w:val="-2"/>
          <w:sz w:val="24"/>
        </w:rPr>
        <w:t xml:space="preserve"> </w:t>
      </w:r>
      <w:r>
        <w:rPr>
          <w:sz w:val="24"/>
        </w:rPr>
        <w:t>là</w:t>
      </w:r>
      <w:r>
        <w:rPr>
          <w:spacing w:val="-1"/>
          <w:sz w:val="24"/>
        </w:rPr>
        <w:t xml:space="preserve"> </w:t>
      </w:r>
      <w:r>
        <w:rPr>
          <w:spacing w:val="-5"/>
          <w:sz w:val="24"/>
        </w:rPr>
        <w:t>gì?</w:t>
      </w:r>
    </w:p>
    <w:p w14:paraId="6F815535">
      <w:pPr>
        <w:pStyle w:val="12"/>
        <w:numPr>
          <w:ilvl w:val="1"/>
          <w:numId w:val="4"/>
        </w:numPr>
        <w:tabs>
          <w:tab w:val="left" w:pos="792"/>
        </w:tabs>
        <w:spacing w:before="36" w:after="0" w:line="240" w:lineRule="auto"/>
        <w:ind w:left="792" w:right="0" w:hanging="292"/>
        <w:jc w:val="left"/>
        <w:rPr>
          <w:sz w:val="24"/>
        </w:rPr>
      </w:pPr>
      <w:r>
        <w:rPr>
          <w:sz w:val="24"/>
        </w:rPr>
        <w:t>Giao</w:t>
      </w:r>
      <w:r>
        <w:rPr>
          <w:spacing w:val="-3"/>
          <w:sz w:val="24"/>
        </w:rPr>
        <w:t xml:space="preserve"> </w:t>
      </w:r>
      <w:r>
        <w:rPr>
          <w:sz w:val="24"/>
        </w:rPr>
        <w:t>tiếp</w:t>
      </w:r>
      <w:r>
        <w:rPr>
          <w:spacing w:val="-1"/>
          <w:sz w:val="24"/>
        </w:rPr>
        <w:t xml:space="preserve"> </w:t>
      </w:r>
      <w:r>
        <w:rPr>
          <w:sz w:val="24"/>
        </w:rPr>
        <w:t>không</w:t>
      </w:r>
      <w:r>
        <w:rPr>
          <w:spacing w:val="-1"/>
          <w:sz w:val="24"/>
        </w:rPr>
        <w:t xml:space="preserve"> </w:t>
      </w:r>
      <w:r>
        <w:rPr>
          <w:sz w:val="24"/>
        </w:rPr>
        <w:t>đồng</w:t>
      </w:r>
      <w:r>
        <w:rPr>
          <w:spacing w:val="2"/>
          <w:sz w:val="24"/>
        </w:rPr>
        <w:t xml:space="preserve"> </w:t>
      </w:r>
      <w:r>
        <w:rPr>
          <w:spacing w:val="-7"/>
          <w:sz w:val="24"/>
        </w:rPr>
        <w:t>bộ</w:t>
      </w:r>
    </w:p>
    <w:p w14:paraId="56F73CDA">
      <w:pPr>
        <w:pStyle w:val="12"/>
        <w:numPr>
          <w:ilvl w:val="1"/>
          <w:numId w:val="4"/>
        </w:numPr>
        <w:tabs>
          <w:tab w:val="left" w:pos="780"/>
        </w:tabs>
        <w:spacing w:before="34" w:after="0" w:line="240" w:lineRule="auto"/>
        <w:ind w:left="780" w:right="0" w:hanging="280"/>
        <w:jc w:val="left"/>
        <w:rPr>
          <w:sz w:val="24"/>
          <w:highlight w:val="yellow"/>
        </w:rPr>
      </w:pPr>
      <w:r>
        <w:rPr>
          <w:sz w:val="24"/>
          <w:highlight w:val="yellow"/>
        </w:rPr>
        <w:t>Hỗ</w:t>
      </w:r>
      <w:r>
        <w:rPr>
          <w:spacing w:val="-1"/>
          <w:sz w:val="24"/>
          <w:highlight w:val="yellow"/>
        </w:rPr>
        <w:t xml:space="preserve"> </w:t>
      </w:r>
      <w:r>
        <w:rPr>
          <w:sz w:val="24"/>
          <w:highlight w:val="yellow"/>
        </w:rPr>
        <w:t>trợ</w:t>
      </w:r>
      <w:r>
        <w:rPr>
          <w:spacing w:val="-1"/>
          <w:sz w:val="24"/>
          <w:highlight w:val="yellow"/>
        </w:rPr>
        <w:t xml:space="preserve"> </w:t>
      </w:r>
      <w:r>
        <w:rPr>
          <w:sz w:val="24"/>
          <w:highlight w:val="yellow"/>
        </w:rPr>
        <w:t>truyền dữ</w:t>
      </w:r>
      <w:r>
        <w:rPr>
          <w:spacing w:val="-2"/>
          <w:sz w:val="24"/>
          <w:highlight w:val="yellow"/>
        </w:rPr>
        <w:t xml:space="preserve"> </w:t>
      </w:r>
      <w:r>
        <w:rPr>
          <w:sz w:val="24"/>
          <w:highlight w:val="yellow"/>
        </w:rPr>
        <w:t>liệu</w:t>
      </w:r>
      <w:r>
        <w:rPr>
          <w:spacing w:val="1"/>
          <w:sz w:val="24"/>
          <w:highlight w:val="yellow"/>
        </w:rPr>
        <w:t xml:space="preserve"> </w:t>
      </w:r>
      <w:r>
        <w:rPr>
          <w:sz w:val="24"/>
          <w:highlight w:val="yellow"/>
        </w:rPr>
        <w:t>nhanh với</w:t>
      </w:r>
      <w:r>
        <w:rPr>
          <w:spacing w:val="-1"/>
          <w:sz w:val="24"/>
          <w:highlight w:val="yellow"/>
        </w:rPr>
        <w:t xml:space="preserve"> </w:t>
      </w:r>
      <w:r>
        <w:rPr>
          <w:sz w:val="24"/>
          <w:highlight w:val="yellow"/>
        </w:rPr>
        <w:t>mã</w:t>
      </w:r>
      <w:r>
        <w:rPr>
          <w:spacing w:val="-1"/>
          <w:sz w:val="24"/>
          <w:highlight w:val="yellow"/>
        </w:rPr>
        <w:t xml:space="preserve"> </w:t>
      </w:r>
      <w:r>
        <w:rPr>
          <w:sz w:val="24"/>
          <w:highlight w:val="yellow"/>
        </w:rPr>
        <w:t>hóa</w:t>
      </w:r>
      <w:r>
        <w:rPr>
          <w:spacing w:val="-2"/>
          <w:sz w:val="24"/>
          <w:highlight w:val="yellow"/>
        </w:rPr>
        <w:t xml:space="preserve"> </w:t>
      </w:r>
      <w:r>
        <w:rPr>
          <w:sz w:val="24"/>
          <w:highlight w:val="yellow"/>
        </w:rPr>
        <w:t xml:space="preserve">nhị </w:t>
      </w:r>
      <w:r>
        <w:rPr>
          <w:spacing w:val="-4"/>
          <w:sz w:val="24"/>
          <w:highlight w:val="yellow"/>
        </w:rPr>
        <w:t>phân</w:t>
      </w:r>
    </w:p>
    <w:p w14:paraId="6B5E842F">
      <w:pPr>
        <w:pStyle w:val="12"/>
        <w:numPr>
          <w:ilvl w:val="1"/>
          <w:numId w:val="4"/>
        </w:numPr>
        <w:tabs>
          <w:tab w:val="left" w:pos="780"/>
        </w:tabs>
        <w:spacing w:before="36" w:after="0" w:line="240" w:lineRule="auto"/>
        <w:ind w:left="780" w:right="0" w:hanging="280"/>
        <w:jc w:val="left"/>
        <w:rPr>
          <w:sz w:val="24"/>
        </w:rPr>
      </w:pPr>
      <w:r>
        <w:rPr>
          <w:sz w:val="24"/>
        </w:rPr>
        <w:t>Giao</w:t>
      </w:r>
      <w:r>
        <w:rPr>
          <w:spacing w:val="-1"/>
          <w:sz w:val="24"/>
        </w:rPr>
        <w:t xml:space="preserve"> </w:t>
      </w:r>
      <w:r>
        <w:rPr>
          <w:sz w:val="24"/>
        </w:rPr>
        <w:t>tiếp</w:t>
      </w:r>
      <w:r>
        <w:rPr>
          <w:spacing w:val="-1"/>
          <w:sz w:val="24"/>
        </w:rPr>
        <w:t xml:space="preserve"> </w:t>
      </w:r>
      <w:r>
        <w:rPr>
          <w:sz w:val="24"/>
        </w:rPr>
        <w:t>hai</w:t>
      </w:r>
      <w:r>
        <w:rPr>
          <w:spacing w:val="-1"/>
          <w:sz w:val="24"/>
        </w:rPr>
        <w:t xml:space="preserve"> </w:t>
      </w:r>
      <w:r>
        <w:rPr>
          <w:sz w:val="24"/>
        </w:rPr>
        <w:t>chiều</w:t>
      </w:r>
      <w:r>
        <w:rPr>
          <w:spacing w:val="-1"/>
          <w:sz w:val="24"/>
        </w:rPr>
        <w:t xml:space="preserve"> </w:t>
      </w:r>
      <w:r>
        <w:rPr>
          <w:sz w:val="24"/>
        </w:rPr>
        <w:t>thời</w:t>
      </w:r>
      <w:r>
        <w:rPr>
          <w:spacing w:val="-1"/>
          <w:sz w:val="24"/>
        </w:rPr>
        <w:t xml:space="preserve"> </w:t>
      </w:r>
      <w:r>
        <w:rPr>
          <w:sz w:val="24"/>
        </w:rPr>
        <w:t xml:space="preserve">gian </w:t>
      </w:r>
      <w:r>
        <w:rPr>
          <w:spacing w:val="-4"/>
          <w:sz w:val="24"/>
        </w:rPr>
        <w:t>thực</w:t>
      </w:r>
    </w:p>
    <w:p w14:paraId="01AA3352">
      <w:pPr>
        <w:pStyle w:val="12"/>
        <w:numPr>
          <w:ilvl w:val="1"/>
          <w:numId w:val="4"/>
        </w:numPr>
        <w:tabs>
          <w:tab w:val="left" w:pos="792"/>
        </w:tabs>
        <w:spacing w:before="36" w:after="0" w:line="240" w:lineRule="auto"/>
        <w:ind w:left="792" w:right="0" w:hanging="292"/>
        <w:jc w:val="left"/>
        <w:rPr>
          <w:sz w:val="24"/>
        </w:rPr>
      </w:pPr>
      <w:r>
        <w:rPr>
          <w:sz w:val="24"/>
        </w:rPr>
        <w:t>Đơn</w:t>
      </w:r>
      <w:r>
        <w:rPr>
          <w:spacing w:val="-1"/>
          <w:sz w:val="24"/>
        </w:rPr>
        <w:t xml:space="preserve"> </w:t>
      </w:r>
      <w:r>
        <w:rPr>
          <w:sz w:val="24"/>
        </w:rPr>
        <w:t>giản</w:t>
      </w:r>
      <w:r>
        <w:rPr>
          <w:spacing w:val="-1"/>
          <w:sz w:val="24"/>
        </w:rPr>
        <w:t xml:space="preserve"> </w:t>
      </w:r>
      <w:r>
        <w:rPr>
          <w:sz w:val="24"/>
        </w:rPr>
        <w:t>hóa</w:t>
      </w:r>
      <w:r>
        <w:rPr>
          <w:spacing w:val="-1"/>
          <w:sz w:val="24"/>
        </w:rPr>
        <w:t xml:space="preserve"> </w:t>
      </w:r>
      <w:r>
        <w:rPr>
          <w:sz w:val="24"/>
        </w:rPr>
        <w:t>thiết</w:t>
      </w:r>
      <w:r>
        <w:rPr>
          <w:spacing w:val="-1"/>
          <w:sz w:val="24"/>
        </w:rPr>
        <w:t xml:space="preserve"> </w:t>
      </w:r>
      <w:r>
        <w:rPr>
          <w:sz w:val="24"/>
        </w:rPr>
        <w:t>kế</w:t>
      </w:r>
      <w:r>
        <w:rPr>
          <w:spacing w:val="1"/>
          <w:sz w:val="24"/>
        </w:rPr>
        <w:t xml:space="preserve"> </w:t>
      </w:r>
      <w:r>
        <w:rPr>
          <w:spacing w:val="-2"/>
          <w:sz w:val="24"/>
        </w:rPr>
        <w:t>RESTful</w:t>
      </w:r>
    </w:p>
    <w:p w14:paraId="455C0B4F">
      <w:pPr>
        <w:pStyle w:val="12"/>
        <w:numPr>
          <w:ilvl w:val="0"/>
          <w:numId w:val="4"/>
        </w:numPr>
        <w:tabs>
          <w:tab w:val="left" w:pos="500"/>
        </w:tabs>
        <w:spacing w:before="36" w:after="0" w:line="271" w:lineRule="auto"/>
        <w:ind w:left="500" w:right="1248" w:hanging="360"/>
        <w:jc w:val="left"/>
        <w:rPr>
          <w:sz w:val="24"/>
        </w:rPr>
      </w:pPr>
      <w:r>
        <w:rPr>
          <w:sz w:val="24"/>
        </w:rPr>
        <w:t>Pattern</w:t>
      </w:r>
      <w:r>
        <w:rPr>
          <w:spacing w:val="-2"/>
          <w:sz w:val="24"/>
        </w:rPr>
        <w:t xml:space="preserve"> </w:t>
      </w:r>
      <w:r>
        <w:rPr>
          <w:sz w:val="24"/>
        </w:rPr>
        <w:t>nào</w:t>
      </w:r>
      <w:r>
        <w:rPr>
          <w:spacing w:val="-2"/>
          <w:sz w:val="24"/>
        </w:rPr>
        <w:t xml:space="preserve"> </w:t>
      </w:r>
      <w:r>
        <w:rPr>
          <w:sz w:val="24"/>
        </w:rPr>
        <w:t>dưới</w:t>
      </w:r>
      <w:r>
        <w:rPr>
          <w:spacing w:val="-2"/>
          <w:sz w:val="24"/>
        </w:rPr>
        <w:t xml:space="preserve"> </w:t>
      </w:r>
      <w:r>
        <w:rPr>
          <w:sz w:val="24"/>
        </w:rPr>
        <w:t>đây</w:t>
      </w:r>
      <w:r>
        <w:rPr>
          <w:spacing w:val="-2"/>
          <w:sz w:val="24"/>
        </w:rPr>
        <w:t xml:space="preserve"> </w:t>
      </w:r>
      <w:r>
        <w:rPr>
          <w:sz w:val="24"/>
        </w:rPr>
        <w:t>được</w:t>
      </w:r>
      <w:r>
        <w:rPr>
          <w:spacing w:val="-3"/>
          <w:sz w:val="24"/>
        </w:rPr>
        <w:t xml:space="preserve"> </w:t>
      </w:r>
      <w:r>
        <w:rPr>
          <w:sz w:val="24"/>
        </w:rPr>
        <w:t>sử</w:t>
      </w:r>
      <w:r>
        <w:rPr>
          <w:spacing w:val="-3"/>
          <w:sz w:val="24"/>
        </w:rPr>
        <w:t xml:space="preserve"> </w:t>
      </w:r>
      <w:r>
        <w:rPr>
          <w:sz w:val="24"/>
        </w:rPr>
        <w:t>dụng</w:t>
      </w:r>
      <w:r>
        <w:rPr>
          <w:spacing w:val="-2"/>
          <w:sz w:val="24"/>
        </w:rPr>
        <w:t xml:space="preserve"> </w:t>
      </w:r>
      <w:r>
        <w:rPr>
          <w:sz w:val="24"/>
        </w:rPr>
        <w:t>để</w:t>
      </w:r>
      <w:r>
        <w:rPr>
          <w:spacing w:val="-3"/>
          <w:sz w:val="24"/>
        </w:rPr>
        <w:t xml:space="preserve"> </w:t>
      </w:r>
      <w:r>
        <w:rPr>
          <w:sz w:val="24"/>
        </w:rPr>
        <w:t>xử</w:t>
      </w:r>
      <w:r>
        <w:rPr>
          <w:spacing w:val="-3"/>
          <w:sz w:val="24"/>
        </w:rPr>
        <w:t xml:space="preserve"> </w:t>
      </w:r>
      <w:r>
        <w:rPr>
          <w:sz w:val="24"/>
        </w:rPr>
        <w:t>lý</w:t>
      </w:r>
      <w:r>
        <w:rPr>
          <w:spacing w:val="-2"/>
          <w:sz w:val="24"/>
        </w:rPr>
        <w:t xml:space="preserve"> </w:t>
      </w:r>
      <w:r>
        <w:rPr>
          <w:sz w:val="24"/>
        </w:rPr>
        <w:t>truy</w:t>
      </w:r>
      <w:r>
        <w:rPr>
          <w:spacing w:val="-2"/>
          <w:sz w:val="24"/>
        </w:rPr>
        <w:t xml:space="preserve"> </w:t>
      </w:r>
      <w:r>
        <w:rPr>
          <w:sz w:val="24"/>
        </w:rPr>
        <w:t>vấn</w:t>
      </w:r>
      <w:r>
        <w:rPr>
          <w:spacing w:val="-2"/>
          <w:sz w:val="24"/>
        </w:rPr>
        <w:t xml:space="preserve"> </w:t>
      </w:r>
      <w:r>
        <w:rPr>
          <w:sz w:val="24"/>
        </w:rPr>
        <w:t>dữ</w:t>
      </w:r>
      <w:r>
        <w:rPr>
          <w:spacing w:val="-3"/>
          <w:sz w:val="24"/>
        </w:rPr>
        <w:t xml:space="preserve"> </w:t>
      </w:r>
      <w:r>
        <w:rPr>
          <w:sz w:val="24"/>
        </w:rPr>
        <w:t>liệu</w:t>
      </w:r>
      <w:r>
        <w:rPr>
          <w:spacing w:val="-2"/>
          <w:sz w:val="24"/>
        </w:rPr>
        <w:t xml:space="preserve"> </w:t>
      </w:r>
      <w:r>
        <w:rPr>
          <w:sz w:val="24"/>
        </w:rPr>
        <w:t>và</w:t>
      </w:r>
      <w:r>
        <w:rPr>
          <w:spacing w:val="-3"/>
          <w:sz w:val="24"/>
        </w:rPr>
        <w:t xml:space="preserve"> </w:t>
      </w:r>
      <w:r>
        <w:rPr>
          <w:sz w:val="24"/>
        </w:rPr>
        <w:t>lệnh</w:t>
      </w:r>
      <w:r>
        <w:rPr>
          <w:spacing w:val="-2"/>
          <w:sz w:val="24"/>
        </w:rPr>
        <w:t xml:space="preserve"> </w:t>
      </w:r>
      <w:r>
        <w:rPr>
          <w:sz w:val="24"/>
        </w:rPr>
        <w:t>ghi</w:t>
      </w:r>
      <w:r>
        <w:rPr>
          <w:spacing w:val="-2"/>
          <w:sz w:val="24"/>
        </w:rPr>
        <w:t xml:space="preserve"> </w:t>
      </w:r>
      <w:r>
        <w:rPr>
          <w:sz w:val="24"/>
        </w:rPr>
        <w:t>riêng</w:t>
      </w:r>
      <w:r>
        <w:rPr>
          <w:spacing w:val="-2"/>
          <w:sz w:val="24"/>
        </w:rPr>
        <w:t xml:space="preserve"> </w:t>
      </w:r>
      <w:r>
        <w:rPr>
          <w:sz w:val="24"/>
        </w:rPr>
        <w:t>biệt</w:t>
      </w:r>
      <w:r>
        <w:rPr>
          <w:spacing w:val="-2"/>
          <w:sz w:val="24"/>
        </w:rPr>
        <w:t xml:space="preserve"> </w:t>
      </w:r>
      <w:r>
        <w:rPr>
          <w:sz w:val="24"/>
        </w:rPr>
        <w:t xml:space="preserve">trong </w:t>
      </w:r>
      <w:r>
        <w:rPr>
          <w:spacing w:val="-2"/>
          <w:sz w:val="24"/>
        </w:rPr>
        <w:t>microservices?</w:t>
      </w:r>
    </w:p>
    <w:p w14:paraId="6C095E10">
      <w:pPr>
        <w:pStyle w:val="12"/>
        <w:numPr>
          <w:ilvl w:val="1"/>
          <w:numId w:val="4"/>
        </w:numPr>
        <w:tabs>
          <w:tab w:val="left" w:pos="792"/>
        </w:tabs>
        <w:spacing w:before="0" w:after="0" w:line="240" w:lineRule="auto"/>
        <w:ind w:left="792" w:right="0" w:hanging="292"/>
        <w:jc w:val="left"/>
        <w:rPr>
          <w:sz w:val="24"/>
        </w:rPr>
      </w:pPr>
      <w:r>
        <w:rPr>
          <w:sz w:val="24"/>
        </w:rPr>
        <w:t>Event</w:t>
      </w:r>
      <w:r>
        <w:rPr>
          <w:spacing w:val="-2"/>
          <w:sz w:val="24"/>
        </w:rPr>
        <w:t xml:space="preserve"> Sourcing</w:t>
      </w:r>
    </w:p>
    <w:p w14:paraId="06E12BDC">
      <w:pPr>
        <w:pStyle w:val="12"/>
        <w:numPr>
          <w:ilvl w:val="1"/>
          <w:numId w:val="4"/>
        </w:numPr>
        <w:tabs>
          <w:tab w:val="left" w:pos="780"/>
        </w:tabs>
        <w:spacing w:before="34" w:after="0" w:line="240" w:lineRule="auto"/>
        <w:ind w:left="780" w:right="0" w:hanging="280"/>
        <w:jc w:val="left"/>
        <w:rPr>
          <w:sz w:val="24"/>
          <w:highlight w:val="yellow"/>
        </w:rPr>
      </w:pPr>
      <w:r>
        <w:rPr>
          <w:sz w:val="24"/>
          <w:highlight w:val="yellow"/>
        </w:rPr>
        <w:t>CQRS</w:t>
      </w:r>
      <w:r>
        <w:rPr>
          <w:spacing w:val="-4"/>
          <w:sz w:val="24"/>
          <w:highlight w:val="yellow"/>
        </w:rPr>
        <w:t xml:space="preserve"> </w:t>
      </w:r>
      <w:r>
        <w:rPr>
          <w:sz w:val="24"/>
          <w:highlight w:val="yellow"/>
        </w:rPr>
        <w:t>(Command</w:t>
      </w:r>
      <w:r>
        <w:rPr>
          <w:spacing w:val="-3"/>
          <w:sz w:val="24"/>
          <w:highlight w:val="yellow"/>
        </w:rPr>
        <w:t xml:space="preserve"> </w:t>
      </w:r>
      <w:r>
        <w:rPr>
          <w:sz w:val="24"/>
          <w:highlight w:val="yellow"/>
        </w:rPr>
        <w:t>Query</w:t>
      </w:r>
      <w:r>
        <w:rPr>
          <w:spacing w:val="-3"/>
          <w:sz w:val="24"/>
          <w:highlight w:val="yellow"/>
        </w:rPr>
        <w:t xml:space="preserve"> </w:t>
      </w:r>
      <w:r>
        <w:rPr>
          <w:sz w:val="24"/>
          <w:highlight w:val="yellow"/>
        </w:rPr>
        <w:t>Responsibility</w:t>
      </w:r>
      <w:r>
        <w:rPr>
          <w:spacing w:val="-3"/>
          <w:sz w:val="24"/>
          <w:highlight w:val="yellow"/>
        </w:rPr>
        <w:t xml:space="preserve"> </w:t>
      </w:r>
      <w:r>
        <w:rPr>
          <w:spacing w:val="-2"/>
          <w:sz w:val="24"/>
          <w:highlight w:val="yellow"/>
        </w:rPr>
        <w:t>Segregation)</w:t>
      </w:r>
    </w:p>
    <w:p w14:paraId="0F4D8524">
      <w:pPr>
        <w:pStyle w:val="12"/>
        <w:numPr>
          <w:ilvl w:val="1"/>
          <w:numId w:val="4"/>
        </w:numPr>
        <w:tabs>
          <w:tab w:val="left" w:pos="780"/>
        </w:tabs>
        <w:spacing w:before="36" w:after="0" w:line="240" w:lineRule="auto"/>
        <w:ind w:left="780" w:right="0" w:hanging="280"/>
        <w:jc w:val="left"/>
        <w:rPr>
          <w:sz w:val="24"/>
        </w:rPr>
      </w:pPr>
      <w:r>
        <w:rPr>
          <w:sz w:val="24"/>
        </w:rPr>
        <w:t>Materialized</w:t>
      </w:r>
      <w:r>
        <w:rPr>
          <w:spacing w:val="-4"/>
          <w:sz w:val="24"/>
        </w:rPr>
        <w:t xml:space="preserve"> </w:t>
      </w:r>
      <w:r>
        <w:rPr>
          <w:sz w:val="24"/>
        </w:rPr>
        <w:t>View</w:t>
      </w:r>
      <w:r>
        <w:rPr>
          <w:spacing w:val="-3"/>
          <w:sz w:val="24"/>
        </w:rPr>
        <w:t xml:space="preserve"> </w:t>
      </w:r>
      <w:r>
        <w:rPr>
          <w:spacing w:val="-2"/>
          <w:sz w:val="24"/>
        </w:rPr>
        <w:t>Pattern</w:t>
      </w:r>
    </w:p>
    <w:p w14:paraId="1D1AD48F">
      <w:pPr>
        <w:pStyle w:val="12"/>
        <w:numPr>
          <w:ilvl w:val="1"/>
          <w:numId w:val="4"/>
        </w:numPr>
        <w:tabs>
          <w:tab w:val="left" w:pos="792"/>
        </w:tabs>
        <w:spacing w:before="36" w:after="0" w:line="240" w:lineRule="auto"/>
        <w:ind w:left="792" w:right="0" w:hanging="292"/>
        <w:jc w:val="left"/>
        <w:rPr>
          <w:sz w:val="24"/>
        </w:rPr>
      </w:pPr>
      <w:r>
        <w:rPr>
          <w:sz w:val="24"/>
        </w:rPr>
        <w:t>Database</w:t>
      </w:r>
      <w:r>
        <w:rPr>
          <w:spacing w:val="-3"/>
          <w:sz w:val="24"/>
        </w:rPr>
        <w:t xml:space="preserve"> </w:t>
      </w:r>
      <w:r>
        <w:rPr>
          <w:sz w:val="24"/>
        </w:rPr>
        <w:t>Sharding</w:t>
      </w:r>
      <w:r>
        <w:rPr>
          <w:spacing w:val="-2"/>
          <w:sz w:val="24"/>
        </w:rPr>
        <w:t xml:space="preserve"> Pattern</w:t>
      </w:r>
    </w:p>
    <w:p w14:paraId="1AB56C48">
      <w:pPr>
        <w:pStyle w:val="5"/>
        <w:spacing w:before="72"/>
        <w:ind w:left="0" w:firstLine="0"/>
      </w:pPr>
    </w:p>
    <w:p w14:paraId="62A8F9F4">
      <w:pPr>
        <w:pStyle w:val="2"/>
      </w:pPr>
      <w:r>
        <w:t>Xử</w:t>
      </w:r>
      <w:r>
        <w:rPr>
          <w:spacing w:val="-4"/>
        </w:rPr>
        <w:t xml:space="preserve"> </w:t>
      </w:r>
      <w:r>
        <w:t>lý giao</w:t>
      </w:r>
      <w:r>
        <w:rPr>
          <w:spacing w:val="-1"/>
        </w:rPr>
        <w:t xml:space="preserve"> </w:t>
      </w:r>
      <w:r>
        <w:t>tiếp và</w:t>
      </w:r>
      <w:r>
        <w:rPr>
          <w:spacing w:val="-1"/>
        </w:rPr>
        <w:t xml:space="preserve"> </w:t>
      </w:r>
      <w:r>
        <w:t>dữ</w:t>
      </w:r>
      <w:r>
        <w:rPr>
          <w:spacing w:val="-1"/>
        </w:rPr>
        <w:t xml:space="preserve"> </w:t>
      </w:r>
      <w:r>
        <w:rPr>
          <w:spacing w:val="-4"/>
        </w:rPr>
        <w:t>liệu</w:t>
      </w:r>
    </w:p>
    <w:p w14:paraId="5A904778">
      <w:pPr>
        <w:pStyle w:val="12"/>
        <w:numPr>
          <w:ilvl w:val="0"/>
          <w:numId w:val="4"/>
        </w:numPr>
        <w:tabs>
          <w:tab w:val="left" w:pos="500"/>
        </w:tabs>
        <w:spacing w:before="36" w:after="0" w:line="240" w:lineRule="auto"/>
        <w:ind w:left="500" w:right="0" w:hanging="360"/>
        <w:jc w:val="left"/>
        <w:rPr>
          <w:sz w:val="24"/>
        </w:rPr>
      </w:pPr>
      <w:r>
        <w:rPr>
          <w:sz w:val="24"/>
        </w:rPr>
        <w:t>Pattern</w:t>
      </w:r>
      <w:r>
        <w:rPr>
          <w:spacing w:val="-1"/>
          <w:sz w:val="24"/>
        </w:rPr>
        <w:t xml:space="preserve"> </w:t>
      </w:r>
      <w:r>
        <w:rPr>
          <w:sz w:val="24"/>
        </w:rPr>
        <w:t>nào</w:t>
      </w:r>
      <w:r>
        <w:rPr>
          <w:spacing w:val="-1"/>
          <w:sz w:val="24"/>
        </w:rPr>
        <w:t xml:space="preserve"> </w:t>
      </w:r>
      <w:r>
        <w:rPr>
          <w:sz w:val="24"/>
        </w:rPr>
        <w:t>giúp</w:t>
      </w:r>
      <w:r>
        <w:rPr>
          <w:spacing w:val="-1"/>
          <w:sz w:val="24"/>
        </w:rPr>
        <w:t xml:space="preserve"> </w:t>
      </w:r>
      <w:r>
        <w:rPr>
          <w:sz w:val="24"/>
        </w:rPr>
        <w:t>giảm</w:t>
      </w:r>
      <w:r>
        <w:rPr>
          <w:spacing w:val="-1"/>
          <w:sz w:val="24"/>
        </w:rPr>
        <w:t xml:space="preserve"> </w:t>
      </w:r>
      <w:r>
        <w:rPr>
          <w:sz w:val="24"/>
        </w:rPr>
        <w:t>độ</w:t>
      </w:r>
      <w:r>
        <w:rPr>
          <w:spacing w:val="-1"/>
          <w:sz w:val="24"/>
        </w:rPr>
        <w:t xml:space="preserve"> </w:t>
      </w:r>
      <w:r>
        <w:rPr>
          <w:sz w:val="24"/>
        </w:rPr>
        <w:t>trễ</w:t>
      </w:r>
      <w:r>
        <w:rPr>
          <w:spacing w:val="-2"/>
          <w:sz w:val="24"/>
        </w:rPr>
        <w:t xml:space="preserve"> </w:t>
      </w:r>
      <w:r>
        <w:rPr>
          <w:sz w:val="24"/>
        </w:rPr>
        <w:t>trong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 các</w:t>
      </w:r>
      <w:r>
        <w:rPr>
          <w:spacing w:val="-1"/>
          <w:sz w:val="24"/>
        </w:rPr>
        <w:t xml:space="preserve"> </w:t>
      </w:r>
      <w:r>
        <w:rPr>
          <w:spacing w:val="-2"/>
          <w:sz w:val="24"/>
        </w:rPr>
        <w:t>microservices?</w:t>
      </w:r>
    </w:p>
    <w:p w14:paraId="22E9D090">
      <w:pPr>
        <w:pStyle w:val="12"/>
        <w:numPr>
          <w:ilvl w:val="1"/>
          <w:numId w:val="4"/>
        </w:numPr>
        <w:tabs>
          <w:tab w:val="left" w:pos="792"/>
        </w:tabs>
        <w:spacing w:before="36" w:after="0" w:line="240" w:lineRule="auto"/>
        <w:ind w:left="792" w:right="0" w:hanging="292"/>
        <w:jc w:val="left"/>
        <w:rPr>
          <w:sz w:val="24"/>
        </w:rPr>
      </w:pPr>
      <w:r>
        <w:rPr>
          <w:sz w:val="24"/>
        </w:rPr>
        <w:t>Service</w:t>
      </w:r>
      <w:r>
        <w:rPr>
          <w:spacing w:val="-3"/>
          <w:sz w:val="24"/>
        </w:rPr>
        <w:t xml:space="preserve"> </w:t>
      </w:r>
      <w:r>
        <w:rPr>
          <w:sz w:val="24"/>
        </w:rPr>
        <w:t>Aggregator</w:t>
      </w:r>
      <w:r>
        <w:rPr>
          <w:spacing w:val="-2"/>
          <w:sz w:val="24"/>
        </w:rPr>
        <w:t xml:space="preserve"> Pattern</w:t>
      </w:r>
    </w:p>
    <w:p w14:paraId="331E5FBC">
      <w:pPr>
        <w:pStyle w:val="12"/>
        <w:numPr>
          <w:ilvl w:val="1"/>
          <w:numId w:val="4"/>
        </w:numPr>
        <w:tabs>
          <w:tab w:val="left" w:pos="780"/>
        </w:tabs>
        <w:spacing w:before="34" w:after="0" w:line="240" w:lineRule="auto"/>
        <w:ind w:left="780" w:right="0" w:hanging="280"/>
        <w:jc w:val="left"/>
        <w:rPr>
          <w:sz w:val="24"/>
          <w:highlight w:val="yellow"/>
        </w:rPr>
      </w:pPr>
      <w:r>
        <w:rPr>
          <w:sz w:val="24"/>
          <w:highlight w:val="yellow"/>
        </w:rPr>
        <w:t>Publish/Subscribe</w:t>
      </w:r>
      <w:r>
        <w:rPr>
          <w:spacing w:val="-7"/>
          <w:sz w:val="24"/>
          <w:highlight w:val="yellow"/>
        </w:rPr>
        <w:t xml:space="preserve"> </w:t>
      </w:r>
      <w:r>
        <w:rPr>
          <w:spacing w:val="-2"/>
          <w:sz w:val="24"/>
          <w:highlight w:val="yellow"/>
        </w:rPr>
        <w:t>Messaging</w:t>
      </w:r>
    </w:p>
    <w:p w14:paraId="56560D09">
      <w:pPr>
        <w:pStyle w:val="12"/>
        <w:numPr>
          <w:ilvl w:val="1"/>
          <w:numId w:val="4"/>
        </w:numPr>
        <w:tabs>
          <w:tab w:val="left" w:pos="780"/>
        </w:tabs>
        <w:spacing w:before="36" w:after="0" w:line="240" w:lineRule="auto"/>
        <w:ind w:left="780" w:right="0" w:hanging="280"/>
        <w:jc w:val="left"/>
        <w:rPr>
          <w:sz w:val="24"/>
        </w:rPr>
      </w:pPr>
      <w:r>
        <w:rPr>
          <w:sz w:val="24"/>
        </w:rPr>
        <w:t>Backends</w:t>
      </w:r>
      <w:r>
        <w:rPr>
          <w:spacing w:val="-3"/>
          <w:sz w:val="24"/>
        </w:rPr>
        <w:t xml:space="preserve"> </w:t>
      </w:r>
      <w:r>
        <w:rPr>
          <w:sz w:val="24"/>
        </w:rPr>
        <w:t>for</w:t>
      </w:r>
      <w:r>
        <w:rPr>
          <w:spacing w:val="-3"/>
          <w:sz w:val="24"/>
        </w:rPr>
        <w:t xml:space="preserve"> </w:t>
      </w:r>
      <w:r>
        <w:rPr>
          <w:sz w:val="24"/>
        </w:rPr>
        <w:t>Frontends</w:t>
      </w:r>
      <w:r>
        <w:rPr>
          <w:spacing w:val="-2"/>
          <w:sz w:val="24"/>
        </w:rPr>
        <w:t xml:space="preserve"> Pattern</w:t>
      </w:r>
    </w:p>
    <w:p w14:paraId="6302F967">
      <w:pPr>
        <w:pStyle w:val="12"/>
        <w:numPr>
          <w:ilvl w:val="1"/>
          <w:numId w:val="4"/>
        </w:numPr>
        <w:tabs>
          <w:tab w:val="left" w:pos="792"/>
        </w:tabs>
        <w:spacing w:before="36" w:after="0" w:line="240" w:lineRule="auto"/>
        <w:ind w:left="792" w:right="0" w:hanging="292"/>
        <w:jc w:val="left"/>
        <w:rPr>
          <w:sz w:val="24"/>
        </w:rPr>
      </w:pPr>
      <w:r>
        <w:rPr>
          <w:sz w:val="24"/>
        </w:rPr>
        <w:t>API</w:t>
      </w:r>
      <w:r>
        <w:rPr>
          <w:spacing w:val="-3"/>
          <w:sz w:val="24"/>
        </w:rPr>
        <w:t xml:space="preserve"> </w:t>
      </w:r>
      <w:r>
        <w:rPr>
          <w:sz w:val="24"/>
        </w:rPr>
        <w:t>Gateway</w:t>
      </w:r>
      <w:r>
        <w:rPr>
          <w:spacing w:val="-2"/>
          <w:sz w:val="24"/>
        </w:rPr>
        <w:t xml:space="preserve"> Pattern</w:t>
      </w:r>
    </w:p>
    <w:p w14:paraId="7374DB73">
      <w:pPr>
        <w:pStyle w:val="12"/>
        <w:numPr>
          <w:ilvl w:val="0"/>
          <w:numId w:val="4"/>
        </w:numPr>
        <w:tabs>
          <w:tab w:val="left" w:pos="500"/>
        </w:tabs>
        <w:spacing w:before="36" w:after="0" w:line="240" w:lineRule="auto"/>
        <w:ind w:left="500" w:right="0" w:hanging="360"/>
        <w:jc w:val="left"/>
        <w:rPr>
          <w:sz w:val="24"/>
        </w:rPr>
      </w:pPr>
      <w:r>
        <w:rPr>
          <w:sz w:val="24"/>
        </w:rPr>
        <w:t>"Event</w:t>
      </w:r>
      <w:r>
        <w:rPr>
          <w:spacing w:val="-4"/>
          <w:sz w:val="24"/>
        </w:rPr>
        <w:t xml:space="preserve"> </w:t>
      </w:r>
      <w:r>
        <w:rPr>
          <w:sz w:val="24"/>
        </w:rPr>
        <w:t>Sourcing</w:t>
      </w:r>
      <w:r>
        <w:rPr>
          <w:spacing w:val="-1"/>
          <w:sz w:val="24"/>
        </w:rPr>
        <w:t xml:space="preserve"> </w:t>
      </w:r>
      <w:r>
        <w:rPr>
          <w:sz w:val="24"/>
        </w:rPr>
        <w:t>Pattern"</w:t>
      </w:r>
      <w:r>
        <w:rPr>
          <w:spacing w:val="-1"/>
          <w:sz w:val="24"/>
        </w:rPr>
        <w:t xml:space="preserve"> </w:t>
      </w:r>
      <w:r>
        <w:rPr>
          <w:sz w:val="24"/>
        </w:rPr>
        <w:t>hoạt</w:t>
      </w:r>
      <w:r>
        <w:rPr>
          <w:spacing w:val="-2"/>
          <w:sz w:val="24"/>
        </w:rPr>
        <w:t xml:space="preserve"> </w:t>
      </w:r>
      <w:r>
        <w:rPr>
          <w:sz w:val="24"/>
        </w:rPr>
        <w:t>động</w:t>
      </w:r>
      <w:r>
        <w:rPr>
          <w:spacing w:val="-1"/>
          <w:sz w:val="24"/>
        </w:rPr>
        <w:t xml:space="preserve"> </w:t>
      </w:r>
      <w:r>
        <w:rPr>
          <w:sz w:val="24"/>
        </w:rPr>
        <w:t>như</w:t>
      </w:r>
      <w:r>
        <w:rPr>
          <w:spacing w:val="-2"/>
          <w:sz w:val="24"/>
        </w:rPr>
        <w:t xml:space="preserve"> </w:t>
      </w:r>
      <w:r>
        <w:rPr>
          <w:sz w:val="24"/>
        </w:rPr>
        <w:t>thế</w:t>
      </w:r>
      <w:r>
        <w:rPr>
          <w:spacing w:val="-2"/>
          <w:sz w:val="24"/>
        </w:rPr>
        <w:t xml:space="preserve"> </w:t>
      </w:r>
      <w:r>
        <w:rPr>
          <w:spacing w:val="-4"/>
          <w:sz w:val="24"/>
        </w:rPr>
        <w:t>nào?</w:t>
      </w:r>
    </w:p>
    <w:p w14:paraId="5969AAFF">
      <w:pPr>
        <w:pStyle w:val="12"/>
        <w:numPr>
          <w:ilvl w:val="1"/>
          <w:numId w:val="4"/>
        </w:numPr>
        <w:tabs>
          <w:tab w:val="left" w:pos="792"/>
        </w:tabs>
        <w:spacing w:before="36" w:after="0" w:line="240" w:lineRule="auto"/>
        <w:ind w:left="792" w:right="0" w:hanging="292"/>
        <w:jc w:val="left"/>
        <w:rPr>
          <w:sz w:val="24"/>
        </w:rPr>
      </w:pPr>
      <w:r>
        <w:rPr>
          <w:sz w:val="24"/>
        </w:rPr>
        <w:t>Lưu</w:t>
      </w:r>
      <w:r>
        <w:rPr>
          <w:spacing w:val="-1"/>
          <w:sz w:val="24"/>
        </w:rPr>
        <w:t xml:space="preserve"> </w:t>
      </w:r>
      <w:r>
        <w:rPr>
          <w:sz w:val="24"/>
        </w:rPr>
        <w:t>trữ</w:t>
      </w:r>
      <w:r>
        <w:rPr>
          <w:spacing w:val="-2"/>
          <w:sz w:val="24"/>
        </w:rPr>
        <w:t xml:space="preserve"> </w:t>
      </w:r>
      <w:r>
        <w:rPr>
          <w:sz w:val="24"/>
        </w:rPr>
        <w:t>trạng thái</w:t>
      </w:r>
      <w:r>
        <w:rPr>
          <w:spacing w:val="-1"/>
          <w:sz w:val="24"/>
        </w:rPr>
        <w:t xml:space="preserve"> </w:t>
      </w:r>
      <w:r>
        <w:rPr>
          <w:sz w:val="24"/>
        </w:rPr>
        <w:t>hiện tại</w:t>
      </w:r>
      <w:r>
        <w:rPr>
          <w:spacing w:val="-1"/>
          <w:sz w:val="24"/>
        </w:rPr>
        <w:t xml:space="preserve"> </w:t>
      </w:r>
      <w:r>
        <w:rPr>
          <w:sz w:val="24"/>
        </w:rPr>
        <w:t>của</w:t>
      </w:r>
      <w:r>
        <w:rPr>
          <w:spacing w:val="-1"/>
          <w:sz w:val="24"/>
        </w:rPr>
        <w:t xml:space="preserve"> </w:t>
      </w:r>
      <w:r>
        <w:rPr>
          <w:sz w:val="24"/>
        </w:rPr>
        <w:t>hệ</w:t>
      </w:r>
      <w:r>
        <w:rPr>
          <w:spacing w:val="-2"/>
          <w:sz w:val="24"/>
        </w:rPr>
        <w:t xml:space="preserve"> </w:t>
      </w:r>
      <w:r>
        <w:rPr>
          <w:sz w:val="24"/>
        </w:rPr>
        <w:t>thống trong</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0545E1C5">
      <w:pPr>
        <w:pStyle w:val="12"/>
        <w:numPr>
          <w:ilvl w:val="1"/>
          <w:numId w:val="4"/>
        </w:numPr>
        <w:tabs>
          <w:tab w:val="left" w:pos="780"/>
        </w:tabs>
        <w:spacing w:before="36" w:after="0" w:line="240" w:lineRule="auto"/>
        <w:ind w:left="780" w:right="0" w:hanging="280"/>
        <w:jc w:val="left"/>
        <w:rPr>
          <w:sz w:val="24"/>
          <w:highlight w:val="yellow"/>
        </w:rPr>
      </w:pPr>
      <w:r>
        <w:rPr>
          <w:sz w:val="24"/>
          <w:highlight w:val="yellow"/>
        </w:rPr>
        <w:t>Lưu</w:t>
      </w:r>
      <w:r>
        <w:rPr>
          <w:spacing w:val="-1"/>
          <w:sz w:val="24"/>
          <w:highlight w:val="yellow"/>
        </w:rPr>
        <w:t xml:space="preserve"> </w:t>
      </w:r>
      <w:r>
        <w:rPr>
          <w:sz w:val="24"/>
          <w:highlight w:val="yellow"/>
        </w:rPr>
        <w:t>trữ</w:t>
      </w:r>
      <w:r>
        <w:rPr>
          <w:spacing w:val="-2"/>
          <w:sz w:val="24"/>
          <w:highlight w:val="yellow"/>
        </w:rPr>
        <w:t xml:space="preserve"> </w:t>
      </w:r>
      <w:r>
        <w:rPr>
          <w:sz w:val="24"/>
          <w:highlight w:val="yellow"/>
        </w:rPr>
        <w:t>tất cả</w:t>
      </w:r>
      <w:r>
        <w:rPr>
          <w:spacing w:val="-2"/>
          <w:sz w:val="24"/>
          <w:highlight w:val="yellow"/>
        </w:rPr>
        <w:t xml:space="preserve"> </w:t>
      </w:r>
      <w:r>
        <w:rPr>
          <w:sz w:val="24"/>
          <w:highlight w:val="yellow"/>
        </w:rPr>
        <w:t>các</w:t>
      </w:r>
      <w:r>
        <w:rPr>
          <w:spacing w:val="-2"/>
          <w:sz w:val="24"/>
          <w:highlight w:val="yellow"/>
        </w:rPr>
        <w:t xml:space="preserve"> </w:t>
      </w:r>
      <w:r>
        <w:rPr>
          <w:sz w:val="24"/>
          <w:highlight w:val="yellow"/>
        </w:rPr>
        <w:t>sự</w:t>
      </w:r>
      <w:r>
        <w:rPr>
          <w:spacing w:val="-1"/>
          <w:sz w:val="24"/>
          <w:highlight w:val="yellow"/>
        </w:rPr>
        <w:t xml:space="preserve"> </w:t>
      </w:r>
      <w:r>
        <w:rPr>
          <w:sz w:val="24"/>
          <w:highlight w:val="yellow"/>
        </w:rPr>
        <w:t>kiện</w:t>
      </w:r>
      <w:r>
        <w:rPr>
          <w:spacing w:val="-1"/>
          <w:sz w:val="24"/>
          <w:highlight w:val="yellow"/>
        </w:rPr>
        <w:t xml:space="preserve"> </w:t>
      </w:r>
      <w:r>
        <w:rPr>
          <w:sz w:val="24"/>
          <w:highlight w:val="yellow"/>
        </w:rPr>
        <w:t>thay</w:t>
      </w:r>
      <w:r>
        <w:rPr>
          <w:spacing w:val="-1"/>
          <w:sz w:val="24"/>
          <w:highlight w:val="yellow"/>
        </w:rPr>
        <w:t xml:space="preserve"> </w:t>
      </w:r>
      <w:r>
        <w:rPr>
          <w:sz w:val="24"/>
          <w:highlight w:val="yellow"/>
        </w:rPr>
        <w:t>đổi trạng</w:t>
      </w:r>
      <w:r>
        <w:rPr>
          <w:spacing w:val="-1"/>
          <w:sz w:val="24"/>
          <w:highlight w:val="yellow"/>
        </w:rPr>
        <w:t xml:space="preserve"> </w:t>
      </w:r>
      <w:r>
        <w:rPr>
          <w:sz w:val="24"/>
          <w:highlight w:val="yellow"/>
        </w:rPr>
        <w:t>thái</w:t>
      </w:r>
      <w:r>
        <w:rPr>
          <w:spacing w:val="-1"/>
          <w:sz w:val="24"/>
          <w:highlight w:val="yellow"/>
        </w:rPr>
        <w:t xml:space="preserve"> </w:t>
      </w:r>
      <w:r>
        <w:rPr>
          <w:sz w:val="24"/>
          <w:highlight w:val="yellow"/>
        </w:rPr>
        <w:t>hệ</w:t>
      </w:r>
      <w:r>
        <w:rPr>
          <w:spacing w:val="1"/>
          <w:sz w:val="24"/>
          <w:highlight w:val="yellow"/>
        </w:rPr>
        <w:t xml:space="preserve"> </w:t>
      </w:r>
      <w:r>
        <w:rPr>
          <w:spacing w:val="-2"/>
          <w:sz w:val="24"/>
          <w:highlight w:val="yellow"/>
        </w:rPr>
        <w:t>thống</w:t>
      </w:r>
    </w:p>
    <w:p w14:paraId="58C03F93">
      <w:pPr>
        <w:pStyle w:val="12"/>
        <w:numPr>
          <w:ilvl w:val="1"/>
          <w:numId w:val="4"/>
        </w:numPr>
        <w:tabs>
          <w:tab w:val="left" w:pos="780"/>
        </w:tabs>
        <w:spacing w:before="33" w:after="0" w:line="240" w:lineRule="auto"/>
        <w:ind w:left="780" w:right="0" w:hanging="280"/>
        <w:jc w:val="left"/>
        <w:rPr>
          <w:sz w:val="24"/>
        </w:rPr>
      </w:pPr>
      <w:r>
        <w:rPr>
          <w:sz w:val="24"/>
        </w:rPr>
        <w:t>Tạo</w:t>
      </w:r>
      <w:r>
        <w:rPr>
          <w:spacing w:val="-1"/>
          <w:sz w:val="24"/>
        </w:rPr>
        <w:t xml:space="preserve"> </w:t>
      </w:r>
      <w:r>
        <w:rPr>
          <w:sz w:val="24"/>
        </w:rPr>
        <w:t>các</w:t>
      </w:r>
      <w:r>
        <w:rPr>
          <w:spacing w:val="-2"/>
          <w:sz w:val="24"/>
        </w:rPr>
        <w:t xml:space="preserve"> </w:t>
      </w:r>
      <w:r>
        <w:rPr>
          <w:sz w:val="24"/>
        </w:rPr>
        <w:t>bản sao</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truy vấn</w:t>
      </w:r>
      <w:r>
        <w:rPr>
          <w:spacing w:val="-1"/>
          <w:sz w:val="24"/>
        </w:rPr>
        <w:t xml:space="preserve"> </w:t>
      </w:r>
      <w:r>
        <w:rPr>
          <w:sz w:val="24"/>
        </w:rPr>
        <w:t xml:space="preserve">nhanh </w:t>
      </w:r>
      <w:r>
        <w:rPr>
          <w:spacing w:val="-5"/>
          <w:sz w:val="24"/>
        </w:rPr>
        <w:t>hơn</w:t>
      </w:r>
    </w:p>
    <w:p w14:paraId="2865AEDD">
      <w:pPr>
        <w:pStyle w:val="12"/>
        <w:numPr>
          <w:ilvl w:val="1"/>
          <w:numId w:val="4"/>
        </w:numPr>
        <w:tabs>
          <w:tab w:val="left" w:pos="792"/>
        </w:tabs>
        <w:spacing w:before="37" w:after="0" w:line="240" w:lineRule="auto"/>
        <w:ind w:left="792" w:right="0" w:hanging="292"/>
        <w:jc w:val="left"/>
        <w:rPr>
          <w:sz w:val="24"/>
        </w:rPr>
      </w:pPr>
      <w:r>
        <w:rPr>
          <w:sz w:val="24"/>
        </w:rPr>
        <w:t>Kết</w:t>
      </w:r>
      <w:r>
        <w:rPr>
          <w:spacing w:val="-1"/>
          <w:sz w:val="24"/>
        </w:rPr>
        <w:t xml:space="preserve"> </w:t>
      </w:r>
      <w:r>
        <w:rPr>
          <w:sz w:val="24"/>
        </w:rPr>
        <w:t>hợp</w:t>
      </w:r>
      <w:r>
        <w:rPr>
          <w:spacing w:val="-1"/>
          <w:sz w:val="24"/>
        </w:rPr>
        <w:t xml:space="preserve"> </w:t>
      </w:r>
      <w:r>
        <w:rPr>
          <w:sz w:val="24"/>
        </w:rPr>
        <w:t>nhiều</w:t>
      </w:r>
      <w:r>
        <w:rPr>
          <w:spacing w:val="-1"/>
          <w:sz w:val="24"/>
        </w:rPr>
        <w:t xml:space="preserve"> </w:t>
      </w:r>
      <w:r>
        <w:rPr>
          <w:sz w:val="24"/>
        </w:rPr>
        <w:t>dịch vụ</w:t>
      </w:r>
      <w:r>
        <w:rPr>
          <w:spacing w:val="1"/>
          <w:sz w:val="24"/>
        </w:rPr>
        <w:t xml:space="preserve"> </w:t>
      </w:r>
      <w:r>
        <w:rPr>
          <w:sz w:val="24"/>
        </w:rPr>
        <w:t>thành</w:t>
      </w:r>
      <w:r>
        <w:rPr>
          <w:spacing w:val="-1"/>
          <w:sz w:val="24"/>
        </w:rPr>
        <w:t xml:space="preserve"> </w:t>
      </w:r>
      <w:r>
        <w:rPr>
          <w:sz w:val="24"/>
        </w:rPr>
        <w:t>một giao</w:t>
      </w:r>
      <w:r>
        <w:rPr>
          <w:spacing w:val="-1"/>
          <w:sz w:val="24"/>
        </w:rPr>
        <w:t xml:space="preserve"> </w:t>
      </w:r>
      <w:r>
        <w:rPr>
          <w:sz w:val="24"/>
        </w:rPr>
        <w:t>tiếp</w:t>
      </w:r>
      <w:r>
        <w:rPr>
          <w:spacing w:val="-1"/>
          <w:sz w:val="24"/>
        </w:rPr>
        <w:t xml:space="preserve"> </w:t>
      </w:r>
      <w:r>
        <w:rPr>
          <w:sz w:val="24"/>
        </w:rPr>
        <w:t xml:space="preserve">duy </w:t>
      </w:r>
      <w:r>
        <w:rPr>
          <w:spacing w:val="-4"/>
          <w:sz w:val="24"/>
        </w:rPr>
        <w:t>nhất</w:t>
      </w:r>
    </w:p>
    <w:p w14:paraId="71089D6A">
      <w:pPr>
        <w:pStyle w:val="12"/>
        <w:numPr>
          <w:ilvl w:val="0"/>
          <w:numId w:val="4"/>
        </w:numPr>
        <w:tabs>
          <w:tab w:val="left" w:pos="500"/>
        </w:tabs>
        <w:spacing w:before="36" w:after="0" w:line="240" w:lineRule="auto"/>
        <w:ind w:left="500" w:right="0" w:hanging="360"/>
        <w:jc w:val="left"/>
        <w:rPr>
          <w:sz w:val="24"/>
        </w:rPr>
      </w:pPr>
      <w:r>
        <w:rPr>
          <w:sz w:val="24"/>
        </w:rPr>
        <w:t>Trong</w:t>
      </w:r>
      <w:r>
        <w:rPr>
          <w:spacing w:val="-4"/>
          <w:sz w:val="24"/>
        </w:rPr>
        <w:t xml:space="preserve"> </w:t>
      </w:r>
      <w:r>
        <w:rPr>
          <w:sz w:val="24"/>
        </w:rPr>
        <w:t>mô</w:t>
      </w:r>
      <w:r>
        <w:rPr>
          <w:spacing w:val="-1"/>
          <w:sz w:val="24"/>
        </w:rPr>
        <w:t xml:space="preserve"> </w:t>
      </w:r>
      <w:r>
        <w:rPr>
          <w:sz w:val="24"/>
        </w:rPr>
        <w:t>hình</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SAGA</w:t>
      </w:r>
      <w:r>
        <w:rPr>
          <w:spacing w:val="-2"/>
          <w:sz w:val="24"/>
        </w:rPr>
        <w:t xml:space="preserve"> </w:t>
      </w:r>
      <w:r>
        <w:rPr>
          <w:sz w:val="24"/>
        </w:rPr>
        <w:t>Pattern</w:t>
      </w:r>
      <w:r>
        <w:rPr>
          <w:spacing w:val="1"/>
          <w:sz w:val="24"/>
        </w:rPr>
        <w:t xml:space="preserve"> </w:t>
      </w:r>
      <w:r>
        <w:rPr>
          <w:sz w:val="24"/>
        </w:rPr>
        <w:t>sử</w:t>
      </w:r>
      <w:r>
        <w:rPr>
          <w:spacing w:val="-2"/>
          <w:sz w:val="24"/>
        </w:rPr>
        <w:t xml:space="preserve"> dụng:</w:t>
      </w:r>
    </w:p>
    <w:p w14:paraId="2C3D1D9A">
      <w:pPr>
        <w:pStyle w:val="12"/>
        <w:numPr>
          <w:ilvl w:val="1"/>
          <w:numId w:val="4"/>
        </w:numPr>
        <w:tabs>
          <w:tab w:val="left" w:pos="792"/>
        </w:tabs>
        <w:spacing w:before="36" w:after="0" w:line="240" w:lineRule="auto"/>
        <w:ind w:left="792" w:right="0" w:hanging="292"/>
        <w:jc w:val="left"/>
        <w:rPr>
          <w:sz w:val="24"/>
        </w:rPr>
      </w:pPr>
      <w:r>
        <w:rPr>
          <w:sz w:val="24"/>
        </w:rPr>
        <w:t>Giao</w:t>
      </w:r>
      <w:r>
        <w:rPr>
          <w:spacing w:val="-3"/>
          <w:sz w:val="24"/>
        </w:rPr>
        <w:t xml:space="preserve"> </w:t>
      </w:r>
      <w:r>
        <w:rPr>
          <w:sz w:val="24"/>
        </w:rPr>
        <w:t>dịch</w:t>
      </w:r>
      <w:r>
        <w:rPr>
          <w:spacing w:val="-1"/>
          <w:sz w:val="24"/>
        </w:rPr>
        <w:t xml:space="preserve"> </w:t>
      </w:r>
      <w:r>
        <w:rPr>
          <w:sz w:val="24"/>
        </w:rPr>
        <w:t>nguyên</w:t>
      </w:r>
      <w:r>
        <w:rPr>
          <w:spacing w:val="-1"/>
          <w:sz w:val="24"/>
        </w:rPr>
        <w:t xml:space="preserve"> </w:t>
      </w:r>
      <w:r>
        <w:rPr>
          <w:sz w:val="24"/>
        </w:rPr>
        <w:t>tử</w:t>
      </w:r>
      <w:r>
        <w:rPr>
          <w:spacing w:val="-2"/>
          <w:sz w:val="24"/>
        </w:rPr>
        <w:t xml:space="preserve"> </w:t>
      </w:r>
      <w:r>
        <w:rPr>
          <w:sz w:val="24"/>
        </w:rPr>
        <w:t>trên tất</w:t>
      </w:r>
      <w:r>
        <w:rPr>
          <w:spacing w:val="-1"/>
          <w:sz w:val="24"/>
        </w:rPr>
        <w:t xml:space="preserve"> </w:t>
      </w:r>
      <w:r>
        <w:rPr>
          <w:sz w:val="24"/>
        </w:rPr>
        <w:t>cả các</w:t>
      </w:r>
      <w:r>
        <w:rPr>
          <w:spacing w:val="-2"/>
          <w:sz w:val="24"/>
        </w:rPr>
        <w:t xml:space="preserve"> </w:t>
      </w:r>
      <w:r>
        <w:rPr>
          <w:sz w:val="24"/>
        </w:rPr>
        <w:t xml:space="preserve">dịch </w:t>
      </w:r>
      <w:r>
        <w:rPr>
          <w:spacing w:val="-5"/>
          <w:sz w:val="24"/>
        </w:rPr>
        <w:t>vụ</w:t>
      </w:r>
    </w:p>
    <w:p w14:paraId="4B37A4E1">
      <w:pPr>
        <w:pStyle w:val="12"/>
        <w:numPr>
          <w:ilvl w:val="1"/>
          <w:numId w:val="4"/>
        </w:numPr>
        <w:tabs>
          <w:tab w:val="left" w:pos="780"/>
        </w:tabs>
        <w:spacing w:before="36" w:after="0" w:line="240" w:lineRule="auto"/>
        <w:ind w:left="780" w:right="0" w:hanging="280"/>
        <w:jc w:val="left"/>
        <w:rPr>
          <w:sz w:val="24"/>
          <w:highlight w:val="yellow"/>
        </w:rPr>
      </w:pPr>
      <w:r>
        <w:rPr>
          <w:sz w:val="24"/>
          <w:highlight w:val="yellow"/>
        </w:rPr>
        <w:t>Các</w:t>
      </w:r>
      <w:r>
        <w:rPr>
          <w:spacing w:val="-2"/>
          <w:sz w:val="24"/>
          <w:highlight w:val="yellow"/>
        </w:rPr>
        <w:t xml:space="preserve"> </w:t>
      </w:r>
      <w:r>
        <w:rPr>
          <w:sz w:val="24"/>
          <w:highlight w:val="yellow"/>
        </w:rPr>
        <w:t>bước</w:t>
      </w:r>
      <w:r>
        <w:rPr>
          <w:spacing w:val="-1"/>
          <w:sz w:val="24"/>
          <w:highlight w:val="yellow"/>
        </w:rPr>
        <w:t xml:space="preserve"> </w:t>
      </w:r>
      <w:r>
        <w:rPr>
          <w:sz w:val="24"/>
          <w:highlight w:val="yellow"/>
        </w:rPr>
        <w:t>nhỏ độc</w:t>
      </w:r>
      <w:r>
        <w:rPr>
          <w:spacing w:val="-2"/>
          <w:sz w:val="24"/>
          <w:highlight w:val="yellow"/>
        </w:rPr>
        <w:t xml:space="preserve"> </w:t>
      </w:r>
      <w:r>
        <w:rPr>
          <w:sz w:val="24"/>
          <w:highlight w:val="yellow"/>
        </w:rPr>
        <w:t>lập</w:t>
      </w:r>
      <w:r>
        <w:rPr>
          <w:spacing w:val="2"/>
          <w:sz w:val="24"/>
          <w:highlight w:val="yellow"/>
        </w:rPr>
        <w:t xml:space="preserve"> </w:t>
      </w:r>
      <w:r>
        <w:rPr>
          <w:sz w:val="24"/>
          <w:highlight w:val="yellow"/>
        </w:rPr>
        <w:t>với khả</w:t>
      </w:r>
      <w:r>
        <w:rPr>
          <w:spacing w:val="-2"/>
          <w:sz w:val="24"/>
          <w:highlight w:val="yellow"/>
        </w:rPr>
        <w:t xml:space="preserve"> </w:t>
      </w:r>
      <w:r>
        <w:rPr>
          <w:sz w:val="24"/>
          <w:highlight w:val="yellow"/>
        </w:rPr>
        <w:t>năng khôi phục</w:t>
      </w:r>
      <w:r>
        <w:rPr>
          <w:spacing w:val="-2"/>
          <w:sz w:val="24"/>
          <w:highlight w:val="yellow"/>
        </w:rPr>
        <w:t xml:space="preserve"> </w:t>
      </w:r>
      <w:r>
        <w:rPr>
          <w:sz w:val="24"/>
          <w:highlight w:val="yellow"/>
        </w:rPr>
        <w:t xml:space="preserve">khi thất </w:t>
      </w:r>
      <w:r>
        <w:rPr>
          <w:spacing w:val="-5"/>
          <w:sz w:val="24"/>
          <w:highlight w:val="yellow"/>
        </w:rPr>
        <w:t>bại</w:t>
      </w:r>
    </w:p>
    <w:p w14:paraId="3F333276">
      <w:pPr>
        <w:pStyle w:val="12"/>
        <w:numPr>
          <w:ilvl w:val="1"/>
          <w:numId w:val="4"/>
        </w:numPr>
        <w:tabs>
          <w:tab w:val="left" w:pos="780"/>
        </w:tabs>
        <w:spacing w:before="36" w:after="0" w:line="240" w:lineRule="auto"/>
        <w:ind w:left="780" w:right="0" w:hanging="280"/>
        <w:jc w:val="left"/>
        <w:rPr>
          <w:sz w:val="24"/>
        </w:rPr>
      </w:pPr>
      <w:r>
        <w:rPr>
          <w:sz w:val="24"/>
        </w:rPr>
        <w:t>Một</w:t>
      </w:r>
      <w:r>
        <w:rPr>
          <w:spacing w:val="-1"/>
          <w:sz w:val="24"/>
        </w:rPr>
        <w:t xml:space="preserve"> </w:t>
      </w:r>
      <w:r>
        <w:rPr>
          <w:sz w:val="24"/>
        </w:rPr>
        <w:t>cơ sở dữ</w:t>
      </w:r>
      <w:r>
        <w:rPr>
          <w:spacing w:val="-2"/>
          <w:sz w:val="24"/>
        </w:rPr>
        <w:t xml:space="preserve"> </w:t>
      </w:r>
      <w:r>
        <w:rPr>
          <w:sz w:val="24"/>
        </w:rPr>
        <w:t>liệu duy nhất</w:t>
      </w:r>
      <w:r>
        <w:rPr>
          <w:spacing w:val="-1"/>
          <w:sz w:val="24"/>
        </w:rPr>
        <w:t xml:space="preserve"> </w:t>
      </w:r>
      <w:r>
        <w:rPr>
          <w:sz w:val="24"/>
        </w:rPr>
        <w:t>để</w:t>
      </w:r>
      <w:r>
        <w:rPr>
          <w:spacing w:val="-1"/>
          <w:sz w:val="24"/>
        </w:rPr>
        <w:t xml:space="preserve"> </w:t>
      </w:r>
      <w:r>
        <w:rPr>
          <w:sz w:val="24"/>
        </w:rPr>
        <w:t>đảm bảo</w:t>
      </w:r>
      <w:r>
        <w:rPr>
          <w:spacing w:val="-1"/>
          <w:sz w:val="24"/>
        </w:rPr>
        <w:t xml:space="preserve"> </w:t>
      </w:r>
      <w:r>
        <w:rPr>
          <w:sz w:val="24"/>
        </w:rPr>
        <w:t xml:space="preserve">tính nhất </w:t>
      </w:r>
      <w:r>
        <w:rPr>
          <w:spacing w:val="-4"/>
          <w:sz w:val="24"/>
        </w:rPr>
        <w:t>quán</w:t>
      </w:r>
    </w:p>
    <w:p w14:paraId="2659DE3C">
      <w:pPr>
        <w:pStyle w:val="12"/>
        <w:numPr>
          <w:ilvl w:val="1"/>
          <w:numId w:val="4"/>
        </w:numPr>
        <w:tabs>
          <w:tab w:val="left" w:pos="792"/>
        </w:tabs>
        <w:spacing w:before="36" w:after="0" w:line="240" w:lineRule="auto"/>
        <w:ind w:left="792" w:right="0" w:hanging="292"/>
        <w:jc w:val="left"/>
        <w:rPr>
          <w:sz w:val="24"/>
        </w:rPr>
      </w:pPr>
      <w:r>
        <w:rPr>
          <w:sz w:val="24"/>
        </w:rPr>
        <w:t>Kiểm</w:t>
      </w:r>
      <w:r>
        <w:rPr>
          <w:spacing w:val="-1"/>
          <w:sz w:val="24"/>
        </w:rPr>
        <w:t xml:space="preserve"> </w:t>
      </w:r>
      <w:r>
        <w:rPr>
          <w:sz w:val="24"/>
        </w:rPr>
        <w:t>tra</w:t>
      </w:r>
      <w:r>
        <w:rPr>
          <w:spacing w:val="-2"/>
          <w:sz w:val="24"/>
        </w:rPr>
        <w:t xml:space="preserve"> </w:t>
      </w:r>
      <w:r>
        <w:rPr>
          <w:sz w:val="24"/>
        </w:rPr>
        <w:t>tất cả</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trước</w:t>
      </w:r>
      <w:r>
        <w:rPr>
          <w:spacing w:val="-2"/>
          <w:sz w:val="24"/>
        </w:rPr>
        <w:t xml:space="preserve"> </w:t>
      </w:r>
      <w:r>
        <w:rPr>
          <w:sz w:val="24"/>
        </w:rPr>
        <w:t>khi ghi</w:t>
      </w:r>
      <w:r>
        <w:rPr>
          <w:spacing w:val="-1"/>
          <w:sz w:val="24"/>
        </w:rPr>
        <w:t xml:space="preserve"> </w:t>
      </w:r>
      <w:r>
        <w:rPr>
          <w:sz w:val="24"/>
        </w:rPr>
        <w:t>vào</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5206624E">
      <w:pPr>
        <w:pStyle w:val="5"/>
        <w:spacing w:before="69"/>
        <w:ind w:left="0" w:firstLine="0"/>
      </w:pPr>
    </w:p>
    <w:p w14:paraId="4EFBDD62">
      <w:pPr>
        <w:pStyle w:val="2"/>
      </w:pPr>
      <w:r>
        <w:t>Resilience</w:t>
      </w:r>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01D5A0AE">
      <w:pPr>
        <w:pStyle w:val="12"/>
        <w:numPr>
          <w:ilvl w:val="0"/>
          <w:numId w:val="4"/>
        </w:numPr>
        <w:tabs>
          <w:tab w:val="left" w:pos="500"/>
        </w:tabs>
        <w:spacing w:before="36" w:after="0" w:line="240" w:lineRule="auto"/>
        <w:ind w:left="500" w:right="0" w:hanging="360"/>
        <w:jc w:val="left"/>
        <w:rPr>
          <w:sz w:val="24"/>
        </w:rPr>
      </w:pPr>
      <w:r>
        <w:rPr>
          <w:sz w:val="24"/>
        </w:rPr>
        <w:t>Pattern</w:t>
      </w:r>
      <w:r>
        <w:rPr>
          <w:spacing w:val="-4"/>
          <w:sz w:val="24"/>
        </w:rPr>
        <w:t xml:space="preserve"> </w:t>
      </w:r>
      <w:r>
        <w:rPr>
          <w:sz w:val="24"/>
        </w:rPr>
        <w:t>nào</w:t>
      </w:r>
      <w:r>
        <w:rPr>
          <w:spacing w:val="-1"/>
          <w:sz w:val="24"/>
        </w:rPr>
        <w:t xml:space="preserve"> </w:t>
      </w:r>
      <w:r>
        <w:rPr>
          <w:sz w:val="24"/>
        </w:rPr>
        <w:t>không</w:t>
      </w:r>
      <w:r>
        <w:rPr>
          <w:spacing w:val="-1"/>
          <w:sz w:val="24"/>
        </w:rPr>
        <w:t xml:space="preserve"> </w:t>
      </w:r>
      <w:r>
        <w:rPr>
          <w:sz w:val="24"/>
        </w:rPr>
        <w:t>thuộc các</w:t>
      </w:r>
      <w:r>
        <w:rPr>
          <w:spacing w:val="-1"/>
          <w:sz w:val="24"/>
        </w:rPr>
        <w:t xml:space="preserve"> </w:t>
      </w:r>
      <w:r>
        <w:rPr>
          <w:sz w:val="24"/>
        </w:rPr>
        <w:t>chiến</w:t>
      </w:r>
      <w:r>
        <w:rPr>
          <w:spacing w:val="-1"/>
          <w:sz w:val="24"/>
        </w:rPr>
        <w:t xml:space="preserve"> </w:t>
      </w:r>
      <w:r>
        <w:rPr>
          <w:sz w:val="24"/>
        </w:rPr>
        <w:t>lược</w:t>
      </w:r>
      <w:r>
        <w:rPr>
          <w:spacing w:val="-2"/>
          <w:sz w:val="24"/>
        </w:rPr>
        <w:t xml:space="preserve"> </w:t>
      </w:r>
      <w:r>
        <w:rPr>
          <w:sz w:val="24"/>
        </w:rPr>
        <w:t>resilience phổ</w:t>
      </w:r>
      <w:r>
        <w:rPr>
          <w:spacing w:val="-1"/>
          <w:sz w:val="24"/>
        </w:rPr>
        <w:t xml:space="preserve"> </w:t>
      </w:r>
      <w:r>
        <w:rPr>
          <w:spacing w:val="-2"/>
          <w:sz w:val="24"/>
        </w:rPr>
        <w:t>biến?</w:t>
      </w:r>
    </w:p>
    <w:p w14:paraId="6A70E6EC">
      <w:pPr>
        <w:pStyle w:val="12"/>
        <w:numPr>
          <w:ilvl w:val="1"/>
          <w:numId w:val="4"/>
        </w:numPr>
        <w:tabs>
          <w:tab w:val="left" w:pos="792"/>
        </w:tabs>
        <w:spacing w:before="36" w:after="0" w:line="240" w:lineRule="auto"/>
        <w:ind w:left="792" w:right="0" w:hanging="292"/>
        <w:jc w:val="left"/>
        <w:rPr>
          <w:sz w:val="24"/>
        </w:rPr>
      </w:pPr>
      <w:r>
        <w:rPr>
          <w:sz w:val="24"/>
        </w:rPr>
        <w:t>Circuit</w:t>
      </w:r>
      <w:r>
        <w:rPr>
          <w:spacing w:val="-2"/>
          <w:sz w:val="24"/>
        </w:rPr>
        <w:t xml:space="preserve"> Breaker</w:t>
      </w:r>
    </w:p>
    <w:p w14:paraId="1F08743A">
      <w:pPr>
        <w:pStyle w:val="12"/>
        <w:numPr>
          <w:ilvl w:val="1"/>
          <w:numId w:val="4"/>
        </w:numPr>
        <w:tabs>
          <w:tab w:val="left" w:pos="780"/>
        </w:tabs>
        <w:spacing w:before="36" w:after="0" w:line="240" w:lineRule="auto"/>
        <w:ind w:left="780" w:right="0" w:hanging="280"/>
        <w:jc w:val="left"/>
        <w:rPr>
          <w:sz w:val="24"/>
        </w:rPr>
      </w:pPr>
      <w:r>
        <w:rPr>
          <w:spacing w:val="-2"/>
          <w:sz w:val="24"/>
        </w:rPr>
        <w:t>Bulkhead</w:t>
      </w:r>
    </w:p>
    <w:p w14:paraId="2C89BD8A">
      <w:pPr>
        <w:pStyle w:val="12"/>
        <w:numPr>
          <w:ilvl w:val="1"/>
          <w:numId w:val="4"/>
        </w:numPr>
        <w:tabs>
          <w:tab w:val="left" w:pos="780"/>
        </w:tabs>
        <w:spacing w:before="36" w:after="0" w:line="240" w:lineRule="auto"/>
        <w:ind w:left="780" w:right="0" w:hanging="280"/>
        <w:jc w:val="left"/>
        <w:rPr>
          <w:sz w:val="24"/>
        </w:rPr>
      </w:pPr>
      <w:r>
        <w:rPr>
          <w:spacing w:val="-2"/>
          <w:sz w:val="24"/>
        </w:rPr>
        <w:t>Timeout</w:t>
      </w:r>
    </w:p>
    <w:p w14:paraId="123841FC">
      <w:pPr>
        <w:pStyle w:val="12"/>
        <w:numPr>
          <w:ilvl w:val="1"/>
          <w:numId w:val="4"/>
        </w:numPr>
        <w:tabs>
          <w:tab w:val="left" w:pos="792"/>
        </w:tabs>
        <w:spacing w:before="34" w:after="0" w:line="240" w:lineRule="auto"/>
        <w:ind w:left="792" w:right="0" w:hanging="292"/>
        <w:jc w:val="left"/>
        <w:rPr>
          <w:sz w:val="24"/>
          <w:highlight w:val="yellow"/>
        </w:rPr>
      </w:pPr>
      <w:r>
        <w:rPr>
          <w:sz w:val="24"/>
          <w:highlight w:val="yellow"/>
        </w:rPr>
        <w:t>Scale</w:t>
      </w:r>
      <w:r>
        <w:rPr>
          <w:spacing w:val="-3"/>
          <w:sz w:val="24"/>
          <w:highlight w:val="yellow"/>
        </w:rPr>
        <w:t xml:space="preserve"> </w:t>
      </w:r>
      <w:r>
        <w:rPr>
          <w:spacing w:val="-4"/>
          <w:sz w:val="24"/>
          <w:highlight w:val="yellow"/>
        </w:rPr>
        <w:t>Cube</w:t>
      </w:r>
    </w:p>
    <w:p w14:paraId="3915BEB0">
      <w:pPr>
        <w:pStyle w:val="12"/>
        <w:numPr>
          <w:ilvl w:val="0"/>
          <w:numId w:val="4"/>
        </w:numPr>
        <w:tabs>
          <w:tab w:val="left" w:pos="500"/>
        </w:tabs>
        <w:spacing w:before="36" w:after="0" w:line="240" w:lineRule="auto"/>
        <w:ind w:left="500" w:right="0" w:hanging="360"/>
        <w:jc w:val="left"/>
        <w:rPr>
          <w:sz w:val="24"/>
        </w:rPr>
      </w:pPr>
      <w:r>
        <w:rPr>
          <w:sz w:val="24"/>
        </w:rPr>
        <w:t>Chiến</w:t>
      </w:r>
      <w:r>
        <w:rPr>
          <w:spacing w:val="-1"/>
          <w:sz w:val="24"/>
        </w:rPr>
        <w:t xml:space="preserve"> </w:t>
      </w:r>
      <w:r>
        <w:rPr>
          <w:sz w:val="24"/>
        </w:rPr>
        <w:t>lược</w:t>
      </w:r>
      <w:r>
        <w:rPr>
          <w:spacing w:val="-2"/>
          <w:sz w:val="24"/>
        </w:rPr>
        <w:t xml:space="preserve"> </w:t>
      </w:r>
      <w:r>
        <w:rPr>
          <w:sz w:val="24"/>
        </w:rPr>
        <w:t>triển</w:t>
      </w:r>
      <w:r>
        <w:rPr>
          <w:spacing w:val="-1"/>
          <w:sz w:val="24"/>
        </w:rPr>
        <w:t xml:space="preserve"> </w:t>
      </w:r>
      <w:r>
        <w:rPr>
          <w:sz w:val="24"/>
        </w:rPr>
        <w:t>khai</w:t>
      </w:r>
      <w:r>
        <w:rPr>
          <w:spacing w:val="-1"/>
          <w:sz w:val="24"/>
        </w:rPr>
        <w:t xml:space="preserve"> </w:t>
      </w:r>
      <w:r>
        <w:rPr>
          <w:sz w:val="24"/>
        </w:rPr>
        <w:t>nào</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không</w:t>
      </w:r>
      <w:r>
        <w:rPr>
          <w:spacing w:val="-1"/>
          <w:sz w:val="24"/>
        </w:rPr>
        <w:t xml:space="preserve"> </w:t>
      </w:r>
      <w:r>
        <w:rPr>
          <w:sz w:val="24"/>
        </w:rPr>
        <w:t>có thời</w:t>
      </w:r>
      <w:r>
        <w:rPr>
          <w:spacing w:val="-1"/>
          <w:sz w:val="24"/>
        </w:rPr>
        <w:t xml:space="preserve"> </w:t>
      </w:r>
      <w:r>
        <w:rPr>
          <w:sz w:val="24"/>
        </w:rPr>
        <w:t>gian</w:t>
      </w:r>
      <w:r>
        <w:rPr>
          <w:spacing w:val="-1"/>
          <w:sz w:val="24"/>
        </w:rPr>
        <w:t xml:space="preserve"> </w:t>
      </w:r>
      <w:r>
        <w:rPr>
          <w:sz w:val="24"/>
        </w:rPr>
        <w:t>chết</w:t>
      </w:r>
      <w:r>
        <w:rPr>
          <w:spacing w:val="-1"/>
          <w:sz w:val="24"/>
        </w:rPr>
        <w:t xml:space="preserve"> </w:t>
      </w:r>
      <w:r>
        <w:rPr>
          <w:sz w:val="24"/>
        </w:rPr>
        <w:t>khi</w:t>
      </w:r>
      <w:r>
        <w:rPr>
          <w:spacing w:val="-1"/>
          <w:sz w:val="24"/>
        </w:rPr>
        <w:t xml:space="preserve"> </w:t>
      </w:r>
      <w:r>
        <w:rPr>
          <w:sz w:val="24"/>
        </w:rPr>
        <w:t>cập</w:t>
      </w:r>
      <w:r>
        <w:rPr>
          <w:spacing w:val="-1"/>
          <w:sz w:val="24"/>
        </w:rPr>
        <w:t xml:space="preserve"> </w:t>
      </w:r>
      <w:r>
        <w:rPr>
          <w:sz w:val="24"/>
        </w:rPr>
        <w:t>nhật</w:t>
      </w:r>
      <w:r>
        <w:rPr>
          <w:spacing w:val="-1"/>
          <w:sz w:val="24"/>
        </w:rPr>
        <w:t xml:space="preserve"> </w:t>
      </w:r>
      <w:r>
        <w:rPr>
          <w:sz w:val="24"/>
        </w:rPr>
        <w:t>hệ</w:t>
      </w:r>
      <w:r>
        <w:rPr>
          <w:spacing w:val="-1"/>
          <w:sz w:val="24"/>
        </w:rPr>
        <w:t xml:space="preserve"> </w:t>
      </w:r>
      <w:r>
        <w:rPr>
          <w:spacing w:val="-2"/>
          <w:sz w:val="24"/>
        </w:rPr>
        <w:t>thống?</w:t>
      </w:r>
    </w:p>
    <w:p w14:paraId="74C8350D">
      <w:pPr>
        <w:pStyle w:val="12"/>
        <w:numPr>
          <w:ilvl w:val="1"/>
          <w:numId w:val="4"/>
        </w:numPr>
        <w:tabs>
          <w:tab w:val="left" w:pos="792"/>
        </w:tabs>
        <w:spacing w:before="36" w:after="0" w:line="240" w:lineRule="auto"/>
        <w:ind w:left="792" w:right="0" w:hanging="292"/>
        <w:jc w:val="left"/>
        <w:rPr>
          <w:sz w:val="24"/>
          <w:highlight w:val="yellow"/>
        </w:rPr>
      </w:pPr>
      <w:r>
        <w:rPr>
          <w:sz w:val="24"/>
          <w:highlight w:val="yellow"/>
        </w:rPr>
        <w:t>Blue-Green</w:t>
      </w:r>
      <w:r>
        <w:rPr>
          <w:spacing w:val="-4"/>
          <w:sz w:val="24"/>
          <w:highlight w:val="yellow"/>
        </w:rPr>
        <w:t xml:space="preserve"> </w:t>
      </w:r>
      <w:r>
        <w:rPr>
          <w:spacing w:val="-2"/>
          <w:sz w:val="24"/>
          <w:highlight w:val="yellow"/>
        </w:rPr>
        <w:t>Deployment</w:t>
      </w:r>
    </w:p>
    <w:p w14:paraId="643BB972">
      <w:pPr>
        <w:pStyle w:val="12"/>
        <w:numPr>
          <w:ilvl w:val="1"/>
          <w:numId w:val="4"/>
        </w:numPr>
        <w:tabs>
          <w:tab w:val="left" w:pos="780"/>
        </w:tabs>
        <w:spacing w:before="36" w:after="0" w:line="240" w:lineRule="auto"/>
        <w:ind w:left="780" w:right="0" w:hanging="280"/>
        <w:jc w:val="left"/>
        <w:rPr>
          <w:sz w:val="24"/>
        </w:rPr>
      </w:pPr>
      <w:r>
        <w:rPr>
          <w:sz w:val="24"/>
        </w:rPr>
        <w:t xml:space="preserve">Rolling </w:t>
      </w:r>
      <w:r>
        <w:rPr>
          <w:spacing w:val="-2"/>
          <w:sz w:val="24"/>
        </w:rPr>
        <w:t>Deployment</w:t>
      </w:r>
    </w:p>
    <w:p w14:paraId="082F0E05">
      <w:pPr>
        <w:pStyle w:val="12"/>
        <w:numPr>
          <w:ilvl w:val="1"/>
          <w:numId w:val="4"/>
        </w:numPr>
        <w:tabs>
          <w:tab w:val="left" w:pos="780"/>
        </w:tabs>
        <w:spacing w:before="36" w:after="0" w:line="240" w:lineRule="auto"/>
        <w:ind w:left="780" w:right="0" w:hanging="280"/>
        <w:jc w:val="left"/>
        <w:rPr>
          <w:sz w:val="24"/>
        </w:rPr>
      </w:pPr>
      <w:r>
        <w:rPr>
          <w:sz w:val="24"/>
        </w:rPr>
        <w:t>Canary</w:t>
      </w:r>
      <w:r>
        <w:rPr>
          <w:spacing w:val="-3"/>
          <w:sz w:val="24"/>
        </w:rPr>
        <w:t xml:space="preserve"> </w:t>
      </w:r>
      <w:r>
        <w:rPr>
          <w:spacing w:val="-2"/>
          <w:sz w:val="24"/>
        </w:rPr>
        <w:t>Deployment</w:t>
      </w:r>
    </w:p>
    <w:p w14:paraId="1EF10354">
      <w:pPr>
        <w:pStyle w:val="12"/>
        <w:numPr>
          <w:ilvl w:val="1"/>
          <w:numId w:val="4"/>
        </w:numPr>
        <w:tabs>
          <w:tab w:val="left" w:pos="792"/>
        </w:tabs>
        <w:spacing w:before="36" w:after="0" w:line="240" w:lineRule="auto"/>
        <w:ind w:left="792" w:right="0" w:hanging="292"/>
        <w:jc w:val="left"/>
        <w:rPr>
          <w:sz w:val="24"/>
        </w:rPr>
      </w:pPr>
      <w:r>
        <w:rPr>
          <w:sz w:val="24"/>
        </w:rPr>
        <w:t>A/B</w:t>
      </w:r>
      <w:r>
        <w:rPr>
          <w:spacing w:val="-1"/>
          <w:sz w:val="24"/>
        </w:rPr>
        <w:t xml:space="preserve"> </w:t>
      </w:r>
      <w:r>
        <w:rPr>
          <w:spacing w:val="-2"/>
          <w:sz w:val="24"/>
        </w:rPr>
        <w:t>Testing</w:t>
      </w:r>
    </w:p>
    <w:p w14:paraId="5FCCD248">
      <w:pPr>
        <w:pStyle w:val="12"/>
        <w:numPr>
          <w:ilvl w:val="0"/>
          <w:numId w:val="4"/>
        </w:numPr>
        <w:tabs>
          <w:tab w:val="left" w:pos="500"/>
        </w:tabs>
        <w:spacing w:before="34" w:after="0" w:line="240" w:lineRule="auto"/>
        <w:ind w:left="500" w:right="0" w:hanging="360"/>
        <w:jc w:val="left"/>
        <w:rPr>
          <w:sz w:val="24"/>
        </w:rPr>
      </w:pPr>
      <w:r>
        <w:rPr>
          <w:sz w:val="24"/>
        </w:rPr>
        <w:t>Công</w:t>
      </w:r>
      <w:r>
        <w:rPr>
          <w:spacing w:val="-3"/>
          <w:sz w:val="24"/>
        </w:rPr>
        <w:t xml:space="preserve"> </w:t>
      </w:r>
      <w:r>
        <w:rPr>
          <w:sz w:val="24"/>
        </w:rPr>
        <w:t>cụ nào không</w:t>
      </w:r>
      <w:r>
        <w:rPr>
          <w:spacing w:val="-1"/>
          <w:sz w:val="24"/>
        </w:rPr>
        <w:t xml:space="preserve"> </w:t>
      </w:r>
      <w:r>
        <w:rPr>
          <w:sz w:val="24"/>
        </w:rPr>
        <w:t>được</w:t>
      </w:r>
      <w:r>
        <w:rPr>
          <w:spacing w:val="1"/>
          <w:sz w:val="24"/>
        </w:rPr>
        <w:t xml:space="preserve"> </w:t>
      </w:r>
      <w:r>
        <w:rPr>
          <w:sz w:val="24"/>
        </w:rPr>
        <w:t>sử</w:t>
      </w:r>
      <w:r>
        <w:rPr>
          <w:spacing w:val="-1"/>
          <w:sz w:val="24"/>
        </w:rPr>
        <w:t xml:space="preserve"> </w:t>
      </w:r>
      <w:r>
        <w:rPr>
          <w:sz w:val="24"/>
        </w:rPr>
        <w:t>dụng</w:t>
      </w:r>
      <w:r>
        <w:rPr>
          <w:spacing w:val="-1"/>
          <w:sz w:val="24"/>
        </w:rPr>
        <w:t xml:space="preserve"> </w:t>
      </w:r>
      <w:r>
        <w:rPr>
          <w:sz w:val="24"/>
        </w:rPr>
        <w:t>để</w:t>
      </w:r>
      <w:r>
        <w:rPr>
          <w:spacing w:val="-1"/>
          <w:sz w:val="24"/>
        </w:rPr>
        <w:t xml:space="preserve"> </w:t>
      </w:r>
      <w:r>
        <w:rPr>
          <w:sz w:val="24"/>
        </w:rPr>
        <w:t>giám sát</w:t>
      </w:r>
      <w:r>
        <w:rPr>
          <w:spacing w:val="-1"/>
          <w:sz w:val="24"/>
        </w:rPr>
        <w:t xml:space="preserve"> </w:t>
      </w:r>
      <w:r>
        <w:rPr>
          <w:sz w:val="24"/>
        </w:rPr>
        <w:t>và</w:t>
      </w:r>
      <w:r>
        <w:rPr>
          <w:spacing w:val="-1"/>
          <w:sz w:val="24"/>
        </w:rPr>
        <w:t xml:space="preserve"> </w:t>
      </w:r>
      <w:r>
        <w:rPr>
          <w:sz w:val="24"/>
        </w:rPr>
        <w:t xml:space="preserve">theo dõi </w:t>
      </w:r>
      <w:r>
        <w:rPr>
          <w:spacing w:val="-2"/>
          <w:sz w:val="24"/>
        </w:rPr>
        <w:t>microservices?</w:t>
      </w:r>
    </w:p>
    <w:p w14:paraId="65C8B886">
      <w:pPr>
        <w:pStyle w:val="12"/>
        <w:spacing w:after="0" w:line="240" w:lineRule="auto"/>
        <w:jc w:val="left"/>
        <w:rPr>
          <w:sz w:val="24"/>
        </w:rPr>
        <w:sectPr>
          <w:pgSz w:w="11910" w:h="16840"/>
          <w:pgMar w:top="1040" w:right="708" w:bottom="1260" w:left="992" w:header="0" w:footer="1016" w:gutter="0"/>
          <w:cols w:space="720" w:num="1"/>
        </w:sectPr>
      </w:pPr>
    </w:p>
    <w:p w14:paraId="0E84F60B">
      <w:pPr>
        <w:pStyle w:val="12"/>
        <w:numPr>
          <w:ilvl w:val="1"/>
          <w:numId w:val="4"/>
        </w:numPr>
        <w:tabs>
          <w:tab w:val="left" w:pos="792"/>
        </w:tabs>
        <w:spacing w:before="73" w:after="0" w:line="240" w:lineRule="auto"/>
        <w:ind w:left="792" w:right="0" w:hanging="292"/>
        <w:jc w:val="left"/>
        <w:rPr>
          <w:sz w:val="24"/>
        </w:rPr>
      </w:pPr>
      <w:r>
        <w:rPr>
          <w:spacing w:val="-2"/>
          <w:sz w:val="24"/>
        </w:rPr>
        <w:t>Prometheus</w:t>
      </w:r>
    </w:p>
    <w:p w14:paraId="483498A7">
      <w:pPr>
        <w:pStyle w:val="12"/>
        <w:numPr>
          <w:ilvl w:val="1"/>
          <w:numId w:val="4"/>
        </w:numPr>
        <w:tabs>
          <w:tab w:val="left" w:pos="780"/>
        </w:tabs>
        <w:spacing w:before="36" w:after="0" w:line="240" w:lineRule="auto"/>
        <w:ind w:left="780" w:right="0" w:hanging="280"/>
        <w:jc w:val="left"/>
        <w:rPr>
          <w:sz w:val="24"/>
        </w:rPr>
      </w:pPr>
      <w:r>
        <w:rPr>
          <w:spacing w:val="-2"/>
          <w:sz w:val="24"/>
        </w:rPr>
        <w:t>Elasticsearch</w:t>
      </w:r>
    </w:p>
    <w:p w14:paraId="6DDE7AE0">
      <w:pPr>
        <w:pStyle w:val="12"/>
        <w:numPr>
          <w:ilvl w:val="1"/>
          <w:numId w:val="4"/>
        </w:numPr>
        <w:tabs>
          <w:tab w:val="left" w:pos="780"/>
        </w:tabs>
        <w:spacing w:before="36" w:after="0" w:line="240" w:lineRule="auto"/>
        <w:ind w:left="780" w:right="0" w:hanging="280"/>
        <w:jc w:val="left"/>
        <w:rPr>
          <w:sz w:val="24"/>
          <w:highlight w:val="yellow"/>
        </w:rPr>
      </w:pPr>
      <w:r>
        <w:rPr>
          <w:spacing w:val="-2"/>
          <w:sz w:val="24"/>
          <w:highlight w:val="yellow"/>
        </w:rPr>
        <w:t>Kubernetes</w:t>
      </w:r>
    </w:p>
    <w:p w14:paraId="2F1FFE71">
      <w:pPr>
        <w:pStyle w:val="12"/>
        <w:numPr>
          <w:ilvl w:val="1"/>
          <w:numId w:val="4"/>
        </w:numPr>
        <w:tabs>
          <w:tab w:val="left" w:pos="792"/>
        </w:tabs>
        <w:spacing w:before="36" w:after="0" w:line="240" w:lineRule="auto"/>
        <w:ind w:left="792" w:right="0" w:hanging="292"/>
        <w:jc w:val="left"/>
        <w:rPr>
          <w:sz w:val="24"/>
        </w:rPr>
      </w:pPr>
      <w:r>
        <w:rPr>
          <w:spacing w:val="-2"/>
          <w:sz w:val="24"/>
        </w:rPr>
        <w:t>Grafana</w:t>
      </w:r>
    </w:p>
    <w:p w14:paraId="38361436">
      <w:pPr>
        <w:pStyle w:val="5"/>
        <w:spacing w:before="72"/>
        <w:ind w:left="0" w:firstLine="0"/>
      </w:pPr>
    </w:p>
    <w:p w14:paraId="1E2F71B7">
      <w:pPr>
        <w:pStyle w:val="2"/>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63BE2823">
      <w:pPr>
        <w:pStyle w:val="12"/>
        <w:numPr>
          <w:ilvl w:val="0"/>
          <w:numId w:val="4"/>
        </w:numPr>
        <w:tabs>
          <w:tab w:val="left" w:pos="500"/>
        </w:tabs>
        <w:spacing w:before="36" w:after="0" w:line="240" w:lineRule="auto"/>
        <w:ind w:left="500" w:right="0" w:hanging="360"/>
        <w:jc w:val="left"/>
        <w:rPr>
          <w:sz w:val="24"/>
        </w:rPr>
      </w:pPr>
      <w:r>
        <w:rPr>
          <w:sz w:val="24"/>
        </w:rPr>
        <w:t>Khi</w:t>
      </w:r>
      <w:r>
        <w:rPr>
          <w:spacing w:val="-3"/>
          <w:sz w:val="24"/>
        </w:rPr>
        <w:t xml:space="preserve"> </w:t>
      </w:r>
      <w:r>
        <w:rPr>
          <w:sz w:val="24"/>
        </w:rPr>
        <w:t>nào</w:t>
      </w:r>
      <w:r>
        <w:rPr>
          <w:spacing w:val="-1"/>
          <w:sz w:val="24"/>
        </w:rPr>
        <w:t xml:space="preserve"> </w:t>
      </w:r>
      <w:r>
        <w:rPr>
          <w:sz w:val="24"/>
        </w:rPr>
        <w:t>nên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1"/>
          <w:sz w:val="24"/>
        </w:rPr>
        <w:t xml:space="preserve"> </w:t>
      </w:r>
      <w:r>
        <w:rPr>
          <w:sz w:val="24"/>
        </w:rPr>
        <w:t>event-</w:t>
      </w:r>
      <w:r>
        <w:rPr>
          <w:spacing w:val="-2"/>
          <w:sz w:val="24"/>
        </w:rPr>
        <w:t>driven?</w:t>
      </w:r>
    </w:p>
    <w:p w14:paraId="5DBA3D1E">
      <w:pPr>
        <w:pStyle w:val="12"/>
        <w:numPr>
          <w:ilvl w:val="1"/>
          <w:numId w:val="4"/>
        </w:numPr>
        <w:tabs>
          <w:tab w:val="left" w:pos="792"/>
        </w:tabs>
        <w:spacing w:before="34" w:after="0" w:line="240" w:lineRule="auto"/>
        <w:ind w:left="792" w:right="0" w:hanging="292"/>
        <w:jc w:val="left"/>
        <w:rPr>
          <w:sz w:val="24"/>
          <w:highlight w:val="yellow"/>
        </w:rPr>
      </w:pPr>
      <w:r>
        <w:rPr>
          <w:sz w:val="24"/>
          <w:highlight w:val="yellow"/>
        </w:rPr>
        <w:t>Khi</w:t>
      </w:r>
      <w:r>
        <w:rPr>
          <w:spacing w:val="-1"/>
          <w:sz w:val="24"/>
          <w:highlight w:val="yellow"/>
        </w:rPr>
        <w:t xml:space="preserve"> </w:t>
      </w:r>
      <w:r>
        <w:rPr>
          <w:sz w:val="24"/>
          <w:highlight w:val="yellow"/>
        </w:rPr>
        <w:t>cần</w:t>
      </w:r>
      <w:r>
        <w:rPr>
          <w:spacing w:val="-1"/>
          <w:sz w:val="24"/>
          <w:highlight w:val="yellow"/>
        </w:rPr>
        <w:t xml:space="preserve"> </w:t>
      </w:r>
      <w:r>
        <w:rPr>
          <w:sz w:val="24"/>
          <w:highlight w:val="yellow"/>
        </w:rPr>
        <w:t>xử</w:t>
      </w:r>
      <w:r>
        <w:rPr>
          <w:spacing w:val="-1"/>
          <w:sz w:val="24"/>
          <w:highlight w:val="yellow"/>
        </w:rPr>
        <w:t xml:space="preserve"> </w:t>
      </w:r>
      <w:r>
        <w:rPr>
          <w:sz w:val="24"/>
          <w:highlight w:val="yellow"/>
        </w:rPr>
        <w:t>lý</w:t>
      </w:r>
      <w:r>
        <w:rPr>
          <w:spacing w:val="-1"/>
          <w:sz w:val="24"/>
          <w:highlight w:val="yellow"/>
        </w:rPr>
        <w:t xml:space="preserve"> </w:t>
      </w:r>
      <w:r>
        <w:rPr>
          <w:sz w:val="24"/>
          <w:highlight w:val="yellow"/>
        </w:rPr>
        <w:t>dữ</w:t>
      </w:r>
      <w:r>
        <w:rPr>
          <w:spacing w:val="-1"/>
          <w:sz w:val="24"/>
          <w:highlight w:val="yellow"/>
        </w:rPr>
        <w:t xml:space="preserve"> </w:t>
      </w:r>
      <w:r>
        <w:rPr>
          <w:sz w:val="24"/>
          <w:highlight w:val="yellow"/>
        </w:rPr>
        <w:t>liệu</w:t>
      </w:r>
      <w:r>
        <w:rPr>
          <w:spacing w:val="1"/>
          <w:sz w:val="24"/>
          <w:highlight w:val="yellow"/>
        </w:rPr>
        <w:t xml:space="preserve"> </w:t>
      </w:r>
      <w:r>
        <w:rPr>
          <w:sz w:val="24"/>
          <w:highlight w:val="yellow"/>
        </w:rPr>
        <w:t>thời</w:t>
      </w:r>
      <w:r>
        <w:rPr>
          <w:spacing w:val="-1"/>
          <w:sz w:val="24"/>
          <w:highlight w:val="yellow"/>
        </w:rPr>
        <w:t xml:space="preserve"> </w:t>
      </w:r>
      <w:r>
        <w:rPr>
          <w:sz w:val="24"/>
          <w:highlight w:val="yellow"/>
        </w:rPr>
        <w:t>gian thực</w:t>
      </w:r>
      <w:r>
        <w:rPr>
          <w:spacing w:val="-2"/>
          <w:sz w:val="24"/>
          <w:highlight w:val="yellow"/>
        </w:rPr>
        <w:t xml:space="preserve"> </w:t>
      </w:r>
      <w:r>
        <w:rPr>
          <w:sz w:val="24"/>
          <w:highlight w:val="yellow"/>
        </w:rPr>
        <w:t>và</w:t>
      </w:r>
      <w:r>
        <w:rPr>
          <w:spacing w:val="-1"/>
          <w:sz w:val="24"/>
          <w:highlight w:val="yellow"/>
        </w:rPr>
        <w:t xml:space="preserve"> </w:t>
      </w:r>
      <w:r>
        <w:rPr>
          <w:sz w:val="24"/>
          <w:highlight w:val="yellow"/>
        </w:rPr>
        <w:t>khối</w:t>
      </w:r>
      <w:r>
        <w:rPr>
          <w:spacing w:val="-1"/>
          <w:sz w:val="24"/>
          <w:highlight w:val="yellow"/>
        </w:rPr>
        <w:t xml:space="preserve"> </w:t>
      </w:r>
      <w:r>
        <w:rPr>
          <w:sz w:val="24"/>
          <w:highlight w:val="yellow"/>
        </w:rPr>
        <w:t xml:space="preserve">lượng </w:t>
      </w:r>
      <w:r>
        <w:rPr>
          <w:spacing w:val="-5"/>
          <w:sz w:val="24"/>
          <w:highlight w:val="yellow"/>
        </w:rPr>
        <w:t>lớn</w:t>
      </w:r>
    </w:p>
    <w:p w14:paraId="2937CD95">
      <w:pPr>
        <w:pStyle w:val="12"/>
        <w:numPr>
          <w:ilvl w:val="1"/>
          <w:numId w:val="4"/>
        </w:numPr>
        <w:tabs>
          <w:tab w:val="left" w:pos="780"/>
        </w:tabs>
        <w:spacing w:before="36" w:after="0" w:line="240" w:lineRule="auto"/>
        <w:ind w:left="780" w:right="0" w:hanging="280"/>
        <w:jc w:val="left"/>
        <w:rPr>
          <w:sz w:val="24"/>
        </w:rPr>
      </w:pPr>
      <w:r>
        <w:rPr>
          <w:sz w:val="24"/>
        </w:rPr>
        <w:t>Khi</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w:t>
      </w:r>
      <w:r>
        <w:rPr>
          <w:spacing w:val="-2"/>
          <w:sz w:val="24"/>
        </w:rPr>
        <w:t xml:space="preserve"> </w:t>
      </w:r>
      <w:r>
        <w:rPr>
          <w:sz w:val="24"/>
        </w:rPr>
        <w:t>các dịch</w:t>
      </w:r>
      <w:r>
        <w:rPr>
          <w:spacing w:val="-1"/>
          <w:sz w:val="24"/>
        </w:rPr>
        <w:t xml:space="preserve"> </w:t>
      </w:r>
      <w:r>
        <w:rPr>
          <w:sz w:val="24"/>
        </w:rPr>
        <w:t>vụ</w:t>
      </w:r>
      <w:r>
        <w:rPr>
          <w:spacing w:val="-1"/>
          <w:sz w:val="24"/>
        </w:rPr>
        <w:t xml:space="preserve"> </w:t>
      </w:r>
      <w:r>
        <w:rPr>
          <w:sz w:val="24"/>
        </w:rPr>
        <w:t xml:space="preserve">đơn </w:t>
      </w:r>
      <w:r>
        <w:rPr>
          <w:spacing w:val="-4"/>
          <w:sz w:val="24"/>
        </w:rPr>
        <w:t>giản</w:t>
      </w:r>
    </w:p>
    <w:p w14:paraId="78C30210">
      <w:pPr>
        <w:pStyle w:val="12"/>
        <w:numPr>
          <w:ilvl w:val="1"/>
          <w:numId w:val="4"/>
        </w:numPr>
        <w:tabs>
          <w:tab w:val="left" w:pos="780"/>
        </w:tabs>
        <w:spacing w:before="36" w:after="0" w:line="240" w:lineRule="auto"/>
        <w:ind w:left="780" w:right="0" w:hanging="280"/>
        <w:jc w:val="left"/>
        <w:rPr>
          <w:sz w:val="24"/>
        </w:rPr>
      </w:pPr>
      <w:r>
        <w:rPr>
          <w:sz w:val="24"/>
        </w:rPr>
        <w:t>Khi</w:t>
      </w:r>
      <w:r>
        <w:rPr>
          <w:spacing w:val="-1"/>
          <w:sz w:val="24"/>
        </w:rPr>
        <w:t xml:space="preserve"> </w:t>
      </w:r>
      <w:r>
        <w:rPr>
          <w:sz w:val="24"/>
        </w:rPr>
        <w:t>cần</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 nhất quán</w:t>
      </w:r>
      <w:r>
        <w:rPr>
          <w:spacing w:val="-1"/>
          <w:sz w:val="24"/>
        </w:rPr>
        <w:t xml:space="preserve"> </w:t>
      </w:r>
      <w:r>
        <w:rPr>
          <w:sz w:val="24"/>
        </w:rPr>
        <w:t>mạnh</w:t>
      </w:r>
      <w:r>
        <w:rPr>
          <w:spacing w:val="-1"/>
          <w:sz w:val="24"/>
        </w:rPr>
        <w:t xml:space="preserve"> </w:t>
      </w:r>
      <w:r>
        <w:rPr>
          <w:spacing w:val="-5"/>
          <w:sz w:val="24"/>
        </w:rPr>
        <w:t>mẽ</w:t>
      </w:r>
    </w:p>
    <w:p w14:paraId="35622E1E">
      <w:pPr>
        <w:pStyle w:val="12"/>
        <w:numPr>
          <w:ilvl w:val="1"/>
          <w:numId w:val="4"/>
        </w:numPr>
        <w:tabs>
          <w:tab w:val="left" w:pos="792"/>
        </w:tabs>
        <w:spacing w:before="36" w:after="0" w:line="240" w:lineRule="auto"/>
        <w:ind w:left="792" w:right="0" w:hanging="292"/>
        <w:jc w:val="left"/>
        <w:rPr>
          <w:sz w:val="24"/>
        </w:rPr>
      </w:pPr>
      <w:r>
        <w:rPr>
          <w:sz w:val="24"/>
        </w:rPr>
        <w:t>Khi</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chỉ</w:t>
      </w:r>
      <w:r>
        <w:rPr>
          <w:spacing w:val="-1"/>
          <w:sz w:val="24"/>
        </w:rPr>
        <w:t xml:space="preserve"> </w:t>
      </w:r>
      <w:r>
        <w:rPr>
          <w:sz w:val="24"/>
        </w:rPr>
        <w:t>liên</w:t>
      </w:r>
      <w:r>
        <w:rPr>
          <w:spacing w:val="1"/>
          <w:sz w:val="24"/>
        </w:rPr>
        <w:t xml:space="preserve"> </w:t>
      </w:r>
      <w:r>
        <w:rPr>
          <w:sz w:val="24"/>
        </w:rPr>
        <w:t>quan</w:t>
      </w:r>
      <w:r>
        <w:rPr>
          <w:spacing w:val="-1"/>
          <w:sz w:val="24"/>
        </w:rPr>
        <w:t xml:space="preserve"> </w:t>
      </w:r>
      <w:r>
        <w:rPr>
          <w:sz w:val="24"/>
        </w:rPr>
        <w:t>đến</w:t>
      </w:r>
      <w:r>
        <w:rPr>
          <w:spacing w:val="-1"/>
          <w:sz w:val="24"/>
        </w:rPr>
        <w:t xml:space="preserve"> </w:t>
      </w:r>
      <w:r>
        <w:rPr>
          <w:sz w:val="24"/>
        </w:rPr>
        <w:t>một</w:t>
      </w:r>
      <w:r>
        <w:rPr>
          <w:spacing w:val="-1"/>
          <w:sz w:val="24"/>
        </w:rPr>
        <w:t xml:space="preserve"> </w:t>
      </w:r>
      <w:r>
        <w:rPr>
          <w:sz w:val="24"/>
        </w:rPr>
        <w:t xml:space="preserve">dịch </w:t>
      </w:r>
      <w:r>
        <w:rPr>
          <w:spacing w:val="-5"/>
          <w:sz w:val="24"/>
        </w:rPr>
        <w:t>vụ</w:t>
      </w:r>
    </w:p>
    <w:p w14:paraId="5EB816C1">
      <w:pPr>
        <w:pStyle w:val="12"/>
        <w:numPr>
          <w:ilvl w:val="0"/>
          <w:numId w:val="4"/>
        </w:numPr>
        <w:tabs>
          <w:tab w:val="left" w:pos="500"/>
        </w:tabs>
        <w:spacing w:before="36" w:after="0" w:line="240" w:lineRule="auto"/>
        <w:ind w:left="500" w:right="0" w:hanging="360"/>
        <w:jc w:val="left"/>
        <w:rPr>
          <w:sz w:val="24"/>
        </w:rPr>
      </w:pPr>
      <w:r>
        <w:rPr>
          <w:sz w:val="24"/>
        </w:rPr>
        <w:t>Giải</w:t>
      </w:r>
      <w:r>
        <w:rPr>
          <w:spacing w:val="-3"/>
          <w:sz w:val="24"/>
        </w:rPr>
        <w:t xml:space="preserve"> </w:t>
      </w:r>
      <w:r>
        <w:rPr>
          <w:sz w:val="24"/>
        </w:rPr>
        <w:t>pháp nào phù</w:t>
      </w:r>
      <w:r>
        <w:rPr>
          <w:spacing w:val="-1"/>
          <w:sz w:val="24"/>
        </w:rPr>
        <w:t xml:space="preserve"> </w:t>
      </w:r>
      <w:r>
        <w:rPr>
          <w:sz w:val="24"/>
        </w:rPr>
        <w:t>hợp nhất để</w:t>
      </w:r>
      <w:r>
        <w:rPr>
          <w:spacing w:val="-2"/>
          <w:sz w:val="24"/>
        </w:rPr>
        <w:t xml:space="preserve"> </w:t>
      </w:r>
      <w:r>
        <w:rPr>
          <w:sz w:val="24"/>
        </w:rPr>
        <w:t>xử</w:t>
      </w:r>
      <w:r>
        <w:rPr>
          <w:spacing w:val="-1"/>
          <w:sz w:val="24"/>
        </w:rPr>
        <w:t xml:space="preserve"> </w:t>
      </w:r>
      <w:r>
        <w:rPr>
          <w:sz w:val="24"/>
        </w:rPr>
        <w:t>lý vấn</w:t>
      </w:r>
      <w:r>
        <w:rPr>
          <w:spacing w:val="-1"/>
          <w:sz w:val="24"/>
        </w:rPr>
        <w:t xml:space="preserve"> </w:t>
      </w:r>
      <w:r>
        <w:rPr>
          <w:sz w:val="24"/>
        </w:rPr>
        <w:t>đề</w:t>
      </w:r>
      <w:r>
        <w:rPr>
          <w:spacing w:val="-1"/>
          <w:sz w:val="24"/>
        </w:rPr>
        <w:t xml:space="preserve"> </w:t>
      </w:r>
      <w:r>
        <w:rPr>
          <w:sz w:val="24"/>
        </w:rPr>
        <w:t>bottleneck ở</w:t>
      </w:r>
      <w:r>
        <w:rPr>
          <w:spacing w:val="-1"/>
          <w:sz w:val="24"/>
        </w:rPr>
        <w:t xml:space="preserve"> </w:t>
      </w:r>
      <w:r>
        <w:rPr>
          <w:sz w:val="24"/>
        </w:rPr>
        <w:t>cơ sở dữ</w:t>
      </w:r>
      <w:r>
        <w:rPr>
          <w:spacing w:val="-2"/>
          <w:sz w:val="24"/>
        </w:rPr>
        <w:t xml:space="preserve"> </w:t>
      </w:r>
      <w:r>
        <w:rPr>
          <w:sz w:val="24"/>
        </w:rPr>
        <w:t xml:space="preserve">liệu trong </w:t>
      </w:r>
      <w:r>
        <w:rPr>
          <w:spacing w:val="-2"/>
          <w:sz w:val="24"/>
        </w:rPr>
        <w:t>microservices?</w:t>
      </w:r>
    </w:p>
    <w:p w14:paraId="5FD5D58A">
      <w:pPr>
        <w:pStyle w:val="12"/>
        <w:numPr>
          <w:ilvl w:val="1"/>
          <w:numId w:val="4"/>
        </w:numPr>
        <w:tabs>
          <w:tab w:val="left" w:pos="792"/>
        </w:tabs>
        <w:spacing w:before="36" w:after="0" w:line="240" w:lineRule="auto"/>
        <w:ind w:left="792" w:right="0" w:hanging="292"/>
        <w:jc w:val="left"/>
        <w:rPr>
          <w:sz w:val="24"/>
        </w:rPr>
      </w:pPr>
      <w:r>
        <w:rPr>
          <w:sz w:val="24"/>
        </w:rPr>
        <w:t>Sử</w:t>
      </w:r>
      <w:r>
        <w:rPr>
          <w:spacing w:val="-2"/>
          <w:sz w:val="24"/>
        </w:rPr>
        <w:t xml:space="preserve"> </w:t>
      </w:r>
      <w:r>
        <w:rPr>
          <w:sz w:val="24"/>
        </w:rPr>
        <w:t>dụng REST</w:t>
      </w:r>
      <w:r>
        <w:rPr>
          <w:spacing w:val="-1"/>
          <w:sz w:val="24"/>
        </w:rPr>
        <w:t xml:space="preserve"> </w:t>
      </w:r>
      <w:r>
        <w:rPr>
          <w:spacing w:val="-5"/>
          <w:sz w:val="24"/>
        </w:rPr>
        <w:t>API</w:t>
      </w:r>
    </w:p>
    <w:p w14:paraId="14886BA5">
      <w:pPr>
        <w:pStyle w:val="12"/>
        <w:numPr>
          <w:ilvl w:val="1"/>
          <w:numId w:val="4"/>
        </w:numPr>
        <w:tabs>
          <w:tab w:val="left" w:pos="780"/>
        </w:tabs>
        <w:spacing w:before="34" w:after="0" w:line="240" w:lineRule="auto"/>
        <w:ind w:left="780" w:right="0" w:hanging="280"/>
        <w:jc w:val="left"/>
        <w:rPr>
          <w:sz w:val="24"/>
          <w:highlight w:val="yellow"/>
        </w:rPr>
      </w:pPr>
      <w:r>
        <w:rPr>
          <w:sz w:val="24"/>
          <w:highlight w:val="yellow"/>
        </w:rPr>
        <w:t>Triển</w:t>
      </w:r>
      <w:r>
        <w:rPr>
          <w:spacing w:val="-2"/>
          <w:sz w:val="24"/>
          <w:highlight w:val="yellow"/>
        </w:rPr>
        <w:t xml:space="preserve"> </w:t>
      </w:r>
      <w:r>
        <w:rPr>
          <w:sz w:val="24"/>
          <w:highlight w:val="yellow"/>
        </w:rPr>
        <w:t>khai</w:t>
      </w:r>
      <w:r>
        <w:rPr>
          <w:spacing w:val="-1"/>
          <w:sz w:val="24"/>
          <w:highlight w:val="yellow"/>
        </w:rPr>
        <w:t xml:space="preserve"> </w:t>
      </w:r>
      <w:r>
        <w:rPr>
          <w:sz w:val="24"/>
          <w:highlight w:val="yellow"/>
        </w:rPr>
        <w:t>caching</w:t>
      </w:r>
      <w:r>
        <w:rPr>
          <w:spacing w:val="-2"/>
          <w:sz w:val="24"/>
          <w:highlight w:val="yellow"/>
        </w:rPr>
        <w:t xml:space="preserve"> </w:t>
      </w:r>
      <w:r>
        <w:rPr>
          <w:sz w:val="24"/>
          <w:highlight w:val="yellow"/>
        </w:rPr>
        <w:t>phân</w:t>
      </w:r>
      <w:r>
        <w:rPr>
          <w:spacing w:val="-1"/>
          <w:sz w:val="24"/>
          <w:highlight w:val="yellow"/>
        </w:rPr>
        <w:t xml:space="preserve"> </w:t>
      </w:r>
      <w:r>
        <w:rPr>
          <w:spacing w:val="-5"/>
          <w:sz w:val="24"/>
          <w:highlight w:val="yellow"/>
        </w:rPr>
        <w:t>tán</w:t>
      </w:r>
    </w:p>
    <w:p w14:paraId="20D935D2">
      <w:pPr>
        <w:pStyle w:val="12"/>
        <w:numPr>
          <w:ilvl w:val="1"/>
          <w:numId w:val="4"/>
        </w:numPr>
        <w:tabs>
          <w:tab w:val="left" w:pos="780"/>
        </w:tabs>
        <w:spacing w:before="36" w:after="0" w:line="240" w:lineRule="auto"/>
        <w:ind w:left="780" w:right="0" w:hanging="280"/>
        <w:jc w:val="left"/>
        <w:rPr>
          <w:sz w:val="24"/>
        </w:rPr>
      </w:pPr>
      <w:r>
        <w:rPr>
          <w:sz w:val="24"/>
        </w:rPr>
        <w:t>Thêm</w:t>
      </w:r>
      <w:r>
        <w:rPr>
          <w:spacing w:val="-1"/>
          <w:sz w:val="24"/>
        </w:rPr>
        <w:t xml:space="preserve"> </w:t>
      </w:r>
      <w:r>
        <w:rPr>
          <w:sz w:val="24"/>
        </w:rPr>
        <w:t>nhiều</w:t>
      </w:r>
      <w:r>
        <w:rPr>
          <w:spacing w:val="-1"/>
          <w:sz w:val="24"/>
        </w:rPr>
        <w:t xml:space="preserve"> </w:t>
      </w:r>
      <w:r>
        <w:rPr>
          <w:sz w:val="24"/>
        </w:rPr>
        <w:t>dịch</w:t>
      </w:r>
      <w:r>
        <w:rPr>
          <w:spacing w:val="-1"/>
          <w:sz w:val="24"/>
        </w:rPr>
        <w:t xml:space="preserve"> </w:t>
      </w:r>
      <w:r>
        <w:rPr>
          <w:sz w:val="24"/>
        </w:rPr>
        <w:t>vụ</w:t>
      </w:r>
      <w:r>
        <w:rPr>
          <w:spacing w:val="-1"/>
          <w:sz w:val="24"/>
        </w:rPr>
        <w:t xml:space="preserve"> </w:t>
      </w:r>
      <w:r>
        <w:rPr>
          <w:sz w:val="24"/>
        </w:rPr>
        <w:t>vào</w:t>
      </w:r>
      <w:r>
        <w:rPr>
          <w:spacing w:val="-1"/>
          <w:sz w:val="24"/>
        </w:rPr>
        <w:t xml:space="preserve"> </w:t>
      </w:r>
      <w:r>
        <w:rPr>
          <w:sz w:val="24"/>
        </w:rPr>
        <w:t>hệ</w:t>
      </w:r>
      <w:r>
        <w:rPr>
          <w:spacing w:val="-1"/>
          <w:sz w:val="24"/>
        </w:rPr>
        <w:t xml:space="preserve"> </w:t>
      </w:r>
      <w:r>
        <w:rPr>
          <w:spacing w:val="-2"/>
          <w:sz w:val="24"/>
        </w:rPr>
        <w:t>thống</w:t>
      </w:r>
    </w:p>
    <w:p w14:paraId="4344D8E8">
      <w:pPr>
        <w:pStyle w:val="12"/>
        <w:numPr>
          <w:ilvl w:val="1"/>
          <w:numId w:val="4"/>
        </w:numPr>
        <w:tabs>
          <w:tab w:val="left" w:pos="792"/>
        </w:tabs>
        <w:spacing w:before="36" w:after="0" w:line="240" w:lineRule="auto"/>
        <w:ind w:left="792" w:right="0" w:hanging="292"/>
        <w:jc w:val="left"/>
        <w:rPr>
          <w:sz w:val="24"/>
        </w:rPr>
      </w:pPr>
      <w:r>
        <w:rPr>
          <w:sz w:val="24"/>
        </w:rPr>
        <w:t>Chuyển</w:t>
      </w:r>
      <w:r>
        <w:rPr>
          <w:spacing w:val="-1"/>
          <w:sz w:val="24"/>
        </w:rPr>
        <w:t xml:space="preserve"> </w:t>
      </w:r>
      <w:r>
        <w:rPr>
          <w:sz w:val="24"/>
        </w:rPr>
        <w:t>toàn</w:t>
      </w:r>
      <w:r>
        <w:rPr>
          <w:spacing w:val="-1"/>
          <w:sz w:val="24"/>
        </w:rPr>
        <w:t xml:space="preserve"> </w:t>
      </w:r>
      <w:r>
        <w:rPr>
          <w:sz w:val="24"/>
        </w:rPr>
        <w:t>bộ 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 xml:space="preserve">sang </w:t>
      </w:r>
      <w:r>
        <w:rPr>
          <w:spacing w:val="-4"/>
          <w:sz w:val="24"/>
        </w:rPr>
        <w:t>NoSQL</w:t>
      </w:r>
    </w:p>
    <w:p w14:paraId="29EBD860">
      <w:pPr>
        <w:pStyle w:val="12"/>
        <w:numPr>
          <w:ilvl w:val="0"/>
          <w:numId w:val="4"/>
        </w:numPr>
        <w:tabs>
          <w:tab w:val="left" w:pos="500"/>
        </w:tabs>
        <w:spacing w:before="36" w:after="0" w:line="240" w:lineRule="auto"/>
        <w:ind w:left="500" w:right="0" w:hanging="360"/>
        <w:jc w:val="left"/>
        <w:rPr>
          <w:sz w:val="24"/>
        </w:rPr>
      </w:pPr>
      <w:r>
        <w:rPr>
          <w:sz w:val="24"/>
        </w:rPr>
        <w:t>CQRS</w:t>
      </w:r>
      <w:r>
        <w:rPr>
          <w:spacing w:val="-1"/>
          <w:sz w:val="24"/>
        </w:rPr>
        <w:t xml:space="preserve"> </w:t>
      </w:r>
      <w:r>
        <w:rPr>
          <w:sz w:val="24"/>
        </w:rPr>
        <w:t>giúp</w:t>
      </w:r>
      <w:r>
        <w:rPr>
          <w:spacing w:val="-1"/>
          <w:sz w:val="24"/>
        </w:rPr>
        <w:t xml:space="preserve"> </w:t>
      </w:r>
      <w:r>
        <w:rPr>
          <w:sz w:val="24"/>
        </w:rPr>
        <w:t>ích</w:t>
      </w:r>
      <w:r>
        <w:rPr>
          <w:spacing w:val="-1"/>
          <w:sz w:val="24"/>
        </w:rPr>
        <w:t xml:space="preserve"> </w:t>
      </w:r>
      <w:r>
        <w:rPr>
          <w:sz w:val="24"/>
        </w:rPr>
        <w:t>gì trong</w:t>
      </w:r>
      <w:r>
        <w:rPr>
          <w:spacing w:val="-4"/>
          <w:sz w:val="24"/>
        </w:rPr>
        <w:t xml:space="preserve"> </w:t>
      </w:r>
      <w:r>
        <w:rPr>
          <w:sz w:val="24"/>
        </w:rPr>
        <w:t>kiến</w:t>
      </w:r>
      <w:r>
        <w:rPr>
          <w:spacing w:val="-1"/>
          <w:sz w:val="24"/>
        </w:rPr>
        <w:t xml:space="preserve"> </w:t>
      </w:r>
      <w:r>
        <w:rPr>
          <w:sz w:val="24"/>
        </w:rPr>
        <w:t>trúc</w:t>
      </w:r>
      <w:r>
        <w:rPr>
          <w:spacing w:val="-1"/>
          <w:sz w:val="24"/>
        </w:rPr>
        <w:t xml:space="preserve"> </w:t>
      </w:r>
      <w:r>
        <w:rPr>
          <w:spacing w:val="-2"/>
          <w:sz w:val="24"/>
        </w:rPr>
        <w:t>microservices?</w:t>
      </w:r>
    </w:p>
    <w:p w14:paraId="6BB7EFD4">
      <w:pPr>
        <w:pStyle w:val="12"/>
        <w:numPr>
          <w:ilvl w:val="1"/>
          <w:numId w:val="4"/>
        </w:numPr>
        <w:tabs>
          <w:tab w:val="left" w:pos="792"/>
        </w:tabs>
        <w:spacing w:before="36" w:after="0" w:line="240" w:lineRule="auto"/>
        <w:ind w:left="792" w:right="0" w:hanging="292"/>
        <w:jc w:val="left"/>
        <w:rPr>
          <w:sz w:val="24"/>
        </w:rPr>
      </w:pPr>
      <w:r>
        <w:rPr>
          <w:sz w:val="24"/>
        </w:rPr>
        <w:t>Tăng</w:t>
      </w:r>
      <w:r>
        <w:rPr>
          <w:spacing w:val="-1"/>
          <w:sz w:val="24"/>
        </w:rPr>
        <w:t xml:space="preserve"> </w:t>
      </w:r>
      <w:r>
        <w:rPr>
          <w:sz w:val="24"/>
        </w:rPr>
        <w:t>tính</w:t>
      </w:r>
      <w:r>
        <w:rPr>
          <w:spacing w:val="-1"/>
          <w:sz w:val="24"/>
        </w:rPr>
        <w:t xml:space="preserve"> </w:t>
      </w:r>
      <w:r>
        <w:rPr>
          <w:sz w:val="24"/>
        </w:rPr>
        <w:t>đồng bộ</w:t>
      </w:r>
      <w:r>
        <w:rPr>
          <w:spacing w:val="-1"/>
          <w:sz w:val="24"/>
        </w:rPr>
        <w:t xml:space="preserve"> </w:t>
      </w:r>
      <w:r>
        <w:rPr>
          <w:sz w:val="24"/>
        </w:rPr>
        <w:t xml:space="preserve">của giao </w:t>
      </w:r>
      <w:r>
        <w:rPr>
          <w:spacing w:val="-4"/>
          <w:sz w:val="24"/>
        </w:rPr>
        <w:t>tiếp</w:t>
      </w:r>
    </w:p>
    <w:p w14:paraId="70D1AC73">
      <w:pPr>
        <w:pStyle w:val="12"/>
        <w:numPr>
          <w:ilvl w:val="1"/>
          <w:numId w:val="4"/>
        </w:numPr>
        <w:tabs>
          <w:tab w:val="left" w:pos="780"/>
        </w:tabs>
        <w:spacing w:before="36" w:after="0" w:line="240" w:lineRule="auto"/>
        <w:ind w:left="780" w:right="0" w:hanging="280"/>
        <w:jc w:val="left"/>
        <w:rPr>
          <w:sz w:val="24"/>
          <w:highlight w:val="yellow"/>
        </w:rPr>
      </w:pPr>
      <w:r>
        <w:rPr>
          <w:sz w:val="24"/>
          <w:highlight w:val="yellow"/>
        </w:rPr>
        <w:t>Tăng</w:t>
      </w:r>
      <w:r>
        <w:rPr>
          <w:spacing w:val="-1"/>
          <w:sz w:val="24"/>
          <w:highlight w:val="yellow"/>
        </w:rPr>
        <w:t xml:space="preserve"> </w:t>
      </w:r>
      <w:r>
        <w:rPr>
          <w:sz w:val="24"/>
          <w:highlight w:val="yellow"/>
        </w:rPr>
        <w:t>hiệu</w:t>
      </w:r>
      <w:r>
        <w:rPr>
          <w:spacing w:val="-1"/>
          <w:sz w:val="24"/>
          <w:highlight w:val="yellow"/>
        </w:rPr>
        <w:t xml:space="preserve"> </w:t>
      </w:r>
      <w:r>
        <w:rPr>
          <w:sz w:val="24"/>
          <w:highlight w:val="yellow"/>
        </w:rPr>
        <w:t>năng khi</w:t>
      </w:r>
      <w:r>
        <w:rPr>
          <w:spacing w:val="-1"/>
          <w:sz w:val="24"/>
          <w:highlight w:val="yellow"/>
        </w:rPr>
        <w:t xml:space="preserve"> </w:t>
      </w:r>
      <w:r>
        <w:rPr>
          <w:sz w:val="24"/>
          <w:highlight w:val="yellow"/>
        </w:rPr>
        <w:t>xử</w:t>
      </w:r>
      <w:r>
        <w:rPr>
          <w:spacing w:val="1"/>
          <w:sz w:val="24"/>
          <w:highlight w:val="yellow"/>
        </w:rPr>
        <w:t xml:space="preserve"> </w:t>
      </w:r>
      <w:r>
        <w:rPr>
          <w:sz w:val="24"/>
          <w:highlight w:val="yellow"/>
        </w:rPr>
        <w:t>lý</w:t>
      </w:r>
      <w:r>
        <w:rPr>
          <w:spacing w:val="-1"/>
          <w:sz w:val="24"/>
          <w:highlight w:val="yellow"/>
        </w:rPr>
        <w:t xml:space="preserve"> </w:t>
      </w:r>
      <w:r>
        <w:rPr>
          <w:sz w:val="24"/>
          <w:highlight w:val="yellow"/>
        </w:rPr>
        <w:t>truy vấn</w:t>
      </w:r>
      <w:r>
        <w:rPr>
          <w:spacing w:val="-1"/>
          <w:sz w:val="24"/>
          <w:highlight w:val="yellow"/>
        </w:rPr>
        <w:t xml:space="preserve"> </w:t>
      </w:r>
      <w:r>
        <w:rPr>
          <w:sz w:val="24"/>
          <w:highlight w:val="yellow"/>
        </w:rPr>
        <w:t>và</w:t>
      </w:r>
      <w:r>
        <w:rPr>
          <w:spacing w:val="-1"/>
          <w:sz w:val="24"/>
          <w:highlight w:val="yellow"/>
        </w:rPr>
        <w:t xml:space="preserve"> </w:t>
      </w:r>
      <w:r>
        <w:rPr>
          <w:sz w:val="24"/>
          <w:highlight w:val="yellow"/>
        </w:rPr>
        <w:t>ghi</w:t>
      </w:r>
      <w:r>
        <w:rPr>
          <w:spacing w:val="-1"/>
          <w:sz w:val="24"/>
          <w:highlight w:val="yellow"/>
        </w:rPr>
        <w:t xml:space="preserve"> </w:t>
      </w:r>
      <w:r>
        <w:rPr>
          <w:sz w:val="24"/>
          <w:highlight w:val="yellow"/>
        </w:rPr>
        <w:t>dữ</w:t>
      </w:r>
      <w:r>
        <w:rPr>
          <w:spacing w:val="-1"/>
          <w:sz w:val="24"/>
          <w:highlight w:val="yellow"/>
        </w:rPr>
        <w:t xml:space="preserve"> </w:t>
      </w:r>
      <w:r>
        <w:rPr>
          <w:spacing w:val="-4"/>
          <w:sz w:val="24"/>
          <w:highlight w:val="yellow"/>
        </w:rPr>
        <w:t>liệu</w:t>
      </w:r>
    </w:p>
    <w:p w14:paraId="39500171">
      <w:pPr>
        <w:pStyle w:val="12"/>
        <w:numPr>
          <w:ilvl w:val="1"/>
          <w:numId w:val="4"/>
        </w:numPr>
        <w:tabs>
          <w:tab w:val="left" w:pos="780"/>
        </w:tabs>
        <w:spacing w:before="36" w:after="0" w:line="240" w:lineRule="auto"/>
        <w:ind w:left="780" w:right="0" w:hanging="280"/>
        <w:jc w:val="left"/>
        <w:rPr>
          <w:sz w:val="24"/>
        </w:rPr>
      </w:pPr>
      <w:r>
        <w:rPr>
          <w:sz w:val="24"/>
        </w:rPr>
        <w:t>Đảm</w:t>
      </w:r>
      <w:r>
        <w:rPr>
          <w:spacing w:val="-3"/>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 xml:space="preserve">mạnh </w:t>
      </w:r>
      <w:r>
        <w:rPr>
          <w:spacing w:val="-5"/>
          <w:sz w:val="24"/>
        </w:rPr>
        <w:t>mẽ</w:t>
      </w:r>
    </w:p>
    <w:p w14:paraId="613F8EDB">
      <w:pPr>
        <w:pStyle w:val="12"/>
        <w:numPr>
          <w:ilvl w:val="1"/>
          <w:numId w:val="4"/>
        </w:numPr>
        <w:tabs>
          <w:tab w:val="left" w:pos="792"/>
        </w:tabs>
        <w:spacing w:before="34" w:after="0" w:line="240" w:lineRule="auto"/>
        <w:ind w:left="792" w:right="0" w:hanging="292"/>
        <w:jc w:val="left"/>
        <w:rPr>
          <w:sz w:val="24"/>
        </w:rPr>
      </w:pPr>
      <w:r>
        <w:rPr>
          <w:sz w:val="24"/>
        </w:rPr>
        <w:t>Đơn</w:t>
      </w:r>
      <w:r>
        <w:rPr>
          <w:spacing w:val="-3"/>
          <w:sz w:val="24"/>
        </w:rPr>
        <w:t xml:space="preserve"> </w:t>
      </w:r>
      <w:r>
        <w:rPr>
          <w:sz w:val="24"/>
        </w:rPr>
        <w:t>giản</w:t>
      </w:r>
      <w:r>
        <w:rPr>
          <w:spacing w:val="-1"/>
          <w:sz w:val="24"/>
        </w:rPr>
        <w:t xml:space="preserve"> </w:t>
      </w:r>
      <w:r>
        <w:rPr>
          <w:sz w:val="24"/>
        </w:rPr>
        <w:t>hóa</w:t>
      </w:r>
      <w:r>
        <w:rPr>
          <w:spacing w:val="-2"/>
          <w:sz w:val="24"/>
        </w:rPr>
        <w:t xml:space="preserve"> </w:t>
      </w:r>
      <w:r>
        <w:rPr>
          <w:sz w:val="24"/>
        </w:rPr>
        <w:t>thiết kế giao</w:t>
      </w:r>
      <w:r>
        <w:rPr>
          <w:spacing w:val="-1"/>
          <w:sz w:val="24"/>
        </w:rPr>
        <w:t xml:space="preserve"> </w:t>
      </w:r>
      <w:r>
        <w:rPr>
          <w:sz w:val="24"/>
        </w:rPr>
        <w:t>tiếp giữa</w:t>
      </w:r>
      <w:r>
        <w:rPr>
          <w:spacing w:val="-2"/>
          <w:sz w:val="24"/>
        </w:rPr>
        <w:t xml:space="preserve"> </w:t>
      </w:r>
      <w:r>
        <w:rPr>
          <w:sz w:val="24"/>
        </w:rPr>
        <w:t>các</w:t>
      </w:r>
      <w:r>
        <w:rPr>
          <w:spacing w:val="-2"/>
          <w:sz w:val="24"/>
        </w:rPr>
        <w:t xml:space="preserve"> </w:t>
      </w:r>
      <w:r>
        <w:rPr>
          <w:sz w:val="24"/>
        </w:rPr>
        <w:t xml:space="preserve">dịch </w:t>
      </w:r>
      <w:r>
        <w:rPr>
          <w:spacing w:val="-5"/>
          <w:sz w:val="24"/>
        </w:rPr>
        <w:t>vụ</w:t>
      </w:r>
    </w:p>
    <w:p w14:paraId="06697ADF">
      <w:pPr>
        <w:pStyle w:val="2"/>
        <w:tabs>
          <w:tab w:val="left" w:pos="10091"/>
        </w:tabs>
        <w:spacing w:before="36"/>
        <w:ind w:left="112"/>
      </w:pPr>
      <w:r>
        <w:rPr>
          <w:color w:val="000000"/>
          <w:spacing w:val="-34"/>
          <w:shd w:val="clear" w:color="auto" w:fill="D5E2BB"/>
        </w:rPr>
        <w:t xml:space="preserve"> </w:t>
      </w:r>
      <w:r>
        <w:rPr>
          <w:color w:val="000000"/>
          <w:shd w:val="clear" w:color="auto" w:fill="D5E2BB"/>
        </w:rPr>
        <w:t>CÂU</w:t>
      </w:r>
      <w:r>
        <w:rPr>
          <w:color w:val="000000"/>
          <w:spacing w:val="-2"/>
          <w:shd w:val="clear" w:color="auto" w:fill="D5E2BB"/>
        </w:rPr>
        <w:t xml:space="preserve"> </w:t>
      </w:r>
      <w:r>
        <w:rPr>
          <w:color w:val="000000"/>
          <w:shd w:val="clear" w:color="auto" w:fill="D5E2BB"/>
        </w:rPr>
        <w:t>HỎI</w:t>
      </w:r>
      <w:r>
        <w:rPr>
          <w:color w:val="000000"/>
          <w:spacing w:val="-1"/>
          <w:shd w:val="clear" w:color="auto" w:fill="D5E2BB"/>
        </w:rPr>
        <w:t xml:space="preserve"> </w:t>
      </w:r>
      <w:r>
        <w:rPr>
          <w:color w:val="000000"/>
          <w:shd w:val="clear" w:color="auto" w:fill="D5E2BB"/>
        </w:rPr>
        <w:t>LÝ</w:t>
      </w:r>
      <w:r>
        <w:rPr>
          <w:color w:val="000000"/>
          <w:spacing w:val="-1"/>
          <w:shd w:val="clear" w:color="auto" w:fill="D5E2BB"/>
        </w:rPr>
        <w:t xml:space="preserve"> </w:t>
      </w:r>
      <w:r>
        <w:rPr>
          <w:color w:val="000000"/>
          <w:spacing w:val="-2"/>
          <w:shd w:val="clear" w:color="auto" w:fill="D5E2BB"/>
        </w:rPr>
        <w:t>THUYẾT</w:t>
      </w:r>
      <w:r>
        <w:rPr>
          <w:color w:val="000000"/>
          <w:shd w:val="clear" w:color="auto" w:fill="D5E2BB"/>
        </w:rPr>
        <w:tab/>
      </w:r>
    </w:p>
    <w:p w14:paraId="1CC9391E">
      <w:pPr>
        <w:spacing w:before="36"/>
        <w:ind w:left="140" w:right="0" w:firstLine="0"/>
        <w:jc w:val="left"/>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5618BADC">
      <w:pPr>
        <w:pStyle w:val="12"/>
        <w:numPr>
          <w:ilvl w:val="0"/>
          <w:numId w:val="5"/>
        </w:numPr>
        <w:tabs>
          <w:tab w:val="left" w:pos="500"/>
        </w:tabs>
        <w:spacing w:before="36" w:after="0" w:line="240" w:lineRule="auto"/>
        <w:ind w:left="500" w:right="528" w:rightChars="240" w:hanging="360"/>
        <w:jc w:val="left"/>
        <w:rPr>
          <w:b/>
          <w:bCs/>
          <w:sz w:val="24"/>
        </w:rPr>
      </w:pPr>
      <w:r>
        <w:rPr>
          <w:b/>
          <w:bCs/>
          <w:sz w:val="24"/>
        </w:rPr>
        <w:t>Các</w:t>
      </w:r>
      <w:r>
        <w:rPr>
          <w:b/>
          <w:bCs/>
          <w:spacing w:val="-2"/>
          <w:sz w:val="24"/>
        </w:rPr>
        <w:t xml:space="preserve"> </w:t>
      </w:r>
      <w:r>
        <w:rPr>
          <w:b/>
          <w:bCs/>
          <w:sz w:val="24"/>
        </w:rPr>
        <w:t>kiến trúc</w:t>
      </w:r>
      <w:r>
        <w:rPr>
          <w:b/>
          <w:bCs/>
          <w:spacing w:val="-2"/>
          <w:sz w:val="24"/>
        </w:rPr>
        <w:t xml:space="preserve"> </w:t>
      </w:r>
      <w:r>
        <w:rPr>
          <w:b/>
          <w:bCs/>
          <w:sz w:val="24"/>
        </w:rPr>
        <w:t>phần mềm</w:t>
      </w:r>
      <w:r>
        <w:rPr>
          <w:b/>
          <w:bCs/>
          <w:spacing w:val="1"/>
          <w:sz w:val="24"/>
        </w:rPr>
        <w:t xml:space="preserve"> </w:t>
      </w:r>
      <w:r>
        <w:rPr>
          <w:b/>
          <w:bCs/>
          <w:sz w:val="24"/>
        </w:rPr>
        <w:t>chính</w:t>
      </w:r>
      <w:r>
        <w:rPr>
          <w:b/>
          <w:bCs/>
          <w:spacing w:val="-1"/>
          <w:sz w:val="24"/>
        </w:rPr>
        <w:t xml:space="preserve"> </w:t>
      </w:r>
      <w:r>
        <w:rPr>
          <w:b/>
          <w:bCs/>
          <w:sz w:val="24"/>
        </w:rPr>
        <w:t>bao gồm</w:t>
      </w:r>
      <w:r>
        <w:rPr>
          <w:b/>
          <w:bCs/>
          <w:spacing w:val="-1"/>
          <w:sz w:val="24"/>
        </w:rPr>
        <w:t xml:space="preserve"> </w:t>
      </w:r>
      <w:r>
        <w:rPr>
          <w:b/>
          <w:bCs/>
          <w:sz w:val="24"/>
        </w:rPr>
        <w:t>những loại</w:t>
      </w:r>
      <w:r>
        <w:rPr>
          <w:b/>
          <w:bCs/>
          <w:spacing w:val="-1"/>
          <w:sz w:val="24"/>
        </w:rPr>
        <w:t xml:space="preserve"> </w:t>
      </w:r>
      <w:r>
        <w:rPr>
          <w:b/>
          <w:bCs/>
          <w:sz w:val="24"/>
        </w:rPr>
        <w:t>nào?</w:t>
      </w:r>
      <w:r>
        <w:rPr>
          <w:b/>
          <w:bCs/>
          <w:spacing w:val="-1"/>
          <w:sz w:val="24"/>
        </w:rPr>
        <w:t xml:space="preserve"> </w:t>
      </w:r>
      <w:r>
        <w:rPr>
          <w:b/>
          <w:bCs/>
          <w:sz w:val="24"/>
        </w:rPr>
        <w:t>So</w:t>
      </w:r>
      <w:r>
        <w:rPr>
          <w:b/>
          <w:bCs/>
          <w:spacing w:val="-1"/>
          <w:sz w:val="24"/>
        </w:rPr>
        <w:t xml:space="preserve"> </w:t>
      </w:r>
      <w:r>
        <w:rPr>
          <w:b/>
          <w:bCs/>
          <w:sz w:val="24"/>
        </w:rPr>
        <w:t>sánh ưu</w:t>
      </w:r>
      <w:r>
        <w:rPr>
          <w:b/>
          <w:bCs/>
          <w:spacing w:val="-1"/>
          <w:sz w:val="24"/>
        </w:rPr>
        <w:t xml:space="preserve"> </w:t>
      </w:r>
      <w:r>
        <w:rPr>
          <w:b/>
          <w:bCs/>
          <w:sz w:val="24"/>
        </w:rPr>
        <w:t>và</w:t>
      </w:r>
      <w:r>
        <w:rPr>
          <w:b/>
          <w:bCs/>
          <w:spacing w:val="-1"/>
          <w:sz w:val="24"/>
        </w:rPr>
        <w:t xml:space="preserve"> </w:t>
      </w:r>
      <w:r>
        <w:rPr>
          <w:b/>
          <w:bCs/>
          <w:sz w:val="24"/>
        </w:rPr>
        <w:t>nhược</w:t>
      </w:r>
      <w:r>
        <w:rPr>
          <w:b/>
          <w:bCs/>
          <w:spacing w:val="-1"/>
          <w:sz w:val="24"/>
        </w:rPr>
        <w:t xml:space="preserve"> </w:t>
      </w:r>
      <w:r>
        <w:rPr>
          <w:b/>
          <w:bCs/>
          <w:sz w:val="24"/>
        </w:rPr>
        <w:t>điểm</w:t>
      </w:r>
      <w:r>
        <w:rPr>
          <w:b/>
          <w:bCs/>
          <w:spacing w:val="-1"/>
          <w:sz w:val="24"/>
        </w:rPr>
        <w:t xml:space="preserve"> </w:t>
      </w:r>
      <w:r>
        <w:rPr>
          <w:b/>
          <w:bCs/>
          <w:sz w:val="24"/>
        </w:rPr>
        <w:t>của</w:t>
      </w:r>
      <w:r>
        <w:rPr>
          <w:b/>
          <w:bCs/>
          <w:spacing w:val="-1"/>
          <w:sz w:val="24"/>
        </w:rPr>
        <w:t xml:space="preserve"> </w:t>
      </w:r>
      <w:r>
        <w:rPr>
          <w:b/>
          <w:bCs/>
          <w:spacing w:val="-2"/>
          <w:sz w:val="24"/>
        </w:rPr>
        <w:t>chúng.</w:t>
      </w:r>
    </w:p>
    <w:p w14:paraId="4F280E20">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Các kiến trúc phần mềm chính hiện nay bao gồm Monolithic Architecture, Modular Monolithic Architecture và Microservices Architecture.</w:t>
      </w:r>
    </w:p>
    <w:tbl>
      <w:tblPr>
        <w:tblStyle w:val="9"/>
        <w:tblW w:w="0" w:type="auto"/>
        <w:tblInd w:w="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3921"/>
        <w:gridCol w:w="3341"/>
      </w:tblGrid>
      <w:tr w14:paraId="4157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vAlign w:val="center"/>
          </w:tcPr>
          <w:p w14:paraId="13218D49">
            <w:pPr>
              <w:keepNext w:val="0"/>
              <w:keepLines w:val="0"/>
              <w:pageBreakBefore w:val="0"/>
              <w:widowControl/>
              <w:suppressLineNumbers w:val="0"/>
              <w:kinsoku/>
              <w:wordWrap/>
              <w:overflowPunct/>
              <w:topLinePunct w:val="0"/>
              <w:autoSpaceDE/>
              <w:autoSpaceDN/>
              <w:bidi w:val="0"/>
              <w:adjustRightInd/>
              <w:snapToGrid/>
              <w:spacing w:before="120" w:after="0" w:line="360" w:lineRule="auto"/>
              <w:ind w:left="220" w:leftChars="100" w:right="528" w:rightChars="240" w:firstLine="0" w:firstLineChars="0"/>
              <w:jc w:val="center"/>
              <w:textAlignment w:val="auto"/>
              <w:rPr>
                <w:rFonts w:hint="default" w:ascii="Times New Roman" w:hAnsi="Times New Roman" w:cs="Times New Roman"/>
                <w:sz w:val="24"/>
                <w:vertAlign w:val="baseline"/>
              </w:rPr>
            </w:pPr>
            <w:r>
              <w:rPr>
                <w:rFonts w:hint="default" w:ascii="Times New Roman" w:hAnsi="Times New Roman" w:eastAsia="SimSun" w:cs="Times New Roman"/>
                <w:b/>
                <w:bCs/>
                <w:kern w:val="0"/>
                <w:sz w:val="24"/>
                <w:szCs w:val="24"/>
                <w:lang w:val="en-US" w:eastAsia="zh-CN" w:bidi="ar"/>
              </w:rPr>
              <w:t>Kiến trúc</w:t>
            </w:r>
          </w:p>
        </w:tc>
        <w:tc>
          <w:tcPr>
            <w:tcW w:w="3921" w:type="dxa"/>
            <w:vAlign w:val="center"/>
          </w:tcPr>
          <w:p w14:paraId="737A69F8">
            <w:pPr>
              <w:keepNext w:val="0"/>
              <w:keepLines w:val="0"/>
              <w:pageBreakBefore w:val="0"/>
              <w:widowControl/>
              <w:suppressLineNumbers w:val="0"/>
              <w:kinsoku/>
              <w:wordWrap/>
              <w:overflowPunct/>
              <w:topLinePunct w:val="0"/>
              <w:autoSpaceDE/>
              <w:autoSpaceDN/>
              <w:bidi w:val="0"/>
              <w:adjustRightInd/>
              <w:snapToGrid/>
              <w:spacing w:before="120" w:after="0" w:line="360" w:lineRule="auto"/>
              <w:ind w:left="220" w:leftChars="100" w:right="528" w:rightChars="240" w:firstLine="0" w:firstLineChars="0"/>
              <w:jc w:val="center"/>
              <w:textAlignment w:val="auto"/>
              <w:rPr>
                <w:rFonts w:hint="default" w:ascii="Times New Roman" w:hAnsi="Times New Roman" w:cs="Times New Roman"/>
                <w:sz w:val="24"/>
                <w:vertAlign w:val="baseline"/>
              </w:rPr>
            </w:pPr>
            <w:r>
              <w:rPr>
                <w:rFonts w:hint="default" w:ascii="Times New Roman" w:hAnsi="Times New Roman" w:eastAsia="SimSun" w:cs="Times New Roman"/>
                <w:b/>
                <w:bCs/>
                <w:kern w:val="0"/>
                <w:sz w:val="24"/>
                <w:szCs w:val="24"/>
                <w:lang w:val="en-US" w:eastAsia="zh-CN" w:bidi="ar"/>
              </w:rPr>
              <w:t>Ưu điểm</w:t>
            </w:r>
          </w:p>
        </w:tc>
        <w:tc>
          <w:tcPr>
            <w:tcW w:w="3341" w:type="dxa"/>
            <w:vAlign w:val="center"/>
          </w:tcPr>
          <w:p w14:paraId="66094C03">
            <w:pPr>
              <w:keepNext w:val="0"/>
              <w:keepLines w:val="0"/>
              <w:pageBreakBefore w:val="0"/>
              <w:widowControl/>
              <w:suppressLineNumbers w:val="0"/>
              <w:kinsoku/>
              <w:wordWrap/>
              <w:overflowPunct/>
              <w:topLinePunct w:val="0"/>
              <w:autoSpaceDE/>
              <w:autoSpaceDN/>
              <w:bidi w:val="0"/>
              <w:adjustRightInd/>
              <w:snapToGrid/>
              <w:spacing w:before="120" w:after="0" w:line="360" w:lineRule="auto"/>
              <w:ind w:left="220" w:leftChars="100" w:right="528" w:rightChars="240" w:firstLine="0" w:firstLineChars="0"/>
              <w:jc w:val="center"/>
              <w:textAlignment w:val="auto"/>
              <w:rPr>
                <w:rFonts w:hint="default" w:ascii="Times New Roman" w:hAnsi="Times New Roman" w:cs="Times New Roman"/>
                <w:sz w:val="24"/>
                <w:vertAlign w:val="baseline"/>
              </w:rPr>
            </w:pPr>
            <w:r>
              <w:rPr>
                <w:rFonts w:hint="default" w:ascii="Times New Roman" w:hAnsi="Times New Roman" w:eastAsia="SimSun" w:cs="Times New Roman"/>
                <w:b/>
                <w:bCs/>
                <w:kern w:val="0"/>
                <w:sz w:val="24"/>
                <w:szCs w:val="24"/>
                <w:lang w:val="en-US" w:eastAsia="zh-CN" w:bidi="ar"/>
              </w:rPr>
              <w:t>Nhược điểm</w:t>
            </w:r>
          </w:p>
        </w:tc>
      </w:tr>
      <w:tr w14:paraId="4268E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vAlign w:val="center"/>
          </w:tcPr>
          <w:p w14:paraId="25222E79">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Style w:val="8"/>
                <w:rFonts w:hint="default" w:ascii="Times New Roman" w:hAnsi="Times New Roman" w:eastAsia="SimSun" w:cs="Times New Roman"/>
                <w:kern w:val="0"/>
                <w:sz w:val="24"/>
                <w:szCs w:val="24"/>
                <w:lang w:val="en-US" w:eastAsia="zh-CN" w:bidi="ar"/>
              </w:rPr>
              <w:t>Monolithic Architecture</w:t>
            </w:r>
          </w:p>
        </w:tc>
        <w:tc>
          <w:tcPr>
            <w:tcW w:w="3921" w:type="dxa"/>
            <w:vAlign w:val="center"/>
          </w:tcPr>
          <w:p w14:paraId="3EA70917">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Dễ phát triển ban đầu</w:t>
            </w:r>
          </w:p>
          <w:p w14:paraId="452EADF5">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Dễ triển khai</w:t>
            </w:r>
          </w:p>
          <w:p w14:paraId="5EEB921D">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Fonts w:hint="default" w:ascii="Times New Roman" w:hAnsi="Times New Roman" w:eastAsia="SimSun" w:cs="Times New Roman"/>
                <w:kern w:val="0"/>
                <w:sz w:val="24"/>
                <w:szCs w:val="24"/>
                <w:lang w:val="en-US" w:eastAsia="zh-CN" w:bidi="ar"/>
              </w:rPr>
              <w:t>- Phù hợp ứng dụng nhỏ</w:t>
            </w:r>
          </w:p>
        </w:tc>
        <w:tc>
          <w:tcPr>
            <w:tcW w:w="3341" w:type="dxa"/>
            <w:vAlign w:val="center"/>
          </w:tcPr>
          <w:p w14:paraId="356751A6">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Khó mở rộng</w:t>
            </w:r>
          </w:p>
          <w:p w14:paraId="14A5E49A">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Khó bảo trì khi hệ thống lớn</w:t>
            </w:r>
          </w:p>
          <w:p w14:paraId="704A8552">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Fonts w:hint="default" w:ascii="Times New Roman" w:hAnsi="Times New Roman" w:eastAsia="SimSun" w:cs="Times New Roman"/>
                <w:kern w:val="0"/>
                <w:sz w:val="24"/>
                <w:szCs w:val="24"/>
                <w:lang w:val="en-US" w:eastAsia="zh-CN" w:bidi="ar"/>
              </w:rPr>
              <w:t>- Thay đổi nhỏ có thể ảnh hưởng toàn bộ hệ thống</w:t>
            </w:r>
          </w:p>
        </w:tc>
      </w:tr>
      <w:tr w14:paraId="6938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vAlign w:val="center"/>
          </w:tcPr>
          <w:p w14:paraId="4C1CF5C5">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Style w:val="8"/>
                <w:rFonts w:hint="default" w:ascii="Times New Roman" w:hAnsi="Times New Roman" w:eastAsia="SimSun" w:cs="Times New Roman"/>
                <w:kern w:val="0"/>
                <w:sz w:val="24"/>
                <w:szCs w:val="24"/>
                <w:lang w:val="en-US" w:eastAsia="zh-CN" w:bidi="ar"/>
              </w:rPr>
              <w:t>Modular Monolithic Architecture</w:t>
            </w:r>
          </w:p>
        </w:tc>
        <w:tc>
          <w:tcPr>
            <w:tcW w:w="3921" w:type="dxa"/>
            <w:vAlign w:val="center"/>
          </w:tcPr>
          <w:p w14:paraId="4A2C4CF9">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Tổ chức mã nguồn tốt hơn monolithic</w:t>
            </w:r>
          </w:p>
          <w:p w14:paraId="37F4060A">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Dễ bảo trì hơn</w:t>
            </w:r>
          </w:p>
          <w:p w14:paraId="3EB70002">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Fonts w:hint="default" w:ascii="Times New Roman" w:hAnsi="Times New Roman" w:eastAsia="SimSun" w:cs="Times New Roman"/>
                <w:kern w:val="0"/>
                <w:sz w:val="24"/>
                <w:szCs w:val="24"/>
                <w:lang w:val="en-US" w:eastAsia="zh-CN" w:bidi="ar"/>
              </w:rPr>
              <w:t>- Ít phức tạp hơn microservices</w:t>
            </w:r>
          </w:p>
        </w:tc>
        <w:tc>
          <w:tcPr>
            <w:tcW w:w="3341" w:type="dxa"/>
            <w:vAlign w:val="center"/>
          </w:tcPr>
          <w:p w14:paraId="10E41560">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Chưa mở rộng độc lập hoàn toàn</w:t>
            </w:r>
          </w:p>
          <w:p w14:paraId="2E323946">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Fonts w:hint="default" w:ascii="Times New Roman" w:hAnsi="Times New Roman" w:eastAsia="SimSun" w:cs="Times New Roman"/>
                <w:kern w:val="0"/>
                <w:sz w:val="24"/>
                <w:szCs w:val="24"/>
                <w:lang w:val="en-US" w:eastAsia="zh-CN" w:bidi="ar"/>
              </w:rPr>
              <w:t>- Vẫn phụ thuộc vào một khối triển khai</w:t>
            </w:r>
          </w:p>
        </w:tc>
      </w:tr>
      <w:tr w14:paraId="39E0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vAlign w:val="center"/>
          </w:tcPr>
          <w:p w14:paraId="66BA5B5A">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Style w:val="8"/>
                <w:rFonts w:hint="default" w:ascii="Times New Roman" w:hAnsi="Times New Roman" w:eastAsia="SimSun" w:cs="Times New Roman"/>
                <w:kern w:val="0"/>
                <w:sz w:val="24"/>
                <w:szCs w:val="24"/>
                <w:lang w:val="en-US" w:eastAsia="zh-CN" w:bidi="ar"/>
              </w:rPr>
              <w:t>Microservices Architecture</w:t>
            </w:r>
          </w:p>
        </w:tc>
        <w:tc>
          <w:tcPr>
            <w:tcW w:w="3921" w:type="dxa"/>
            <w:vAlign w:val="center"/>
          </w:tcPr>
          <w:p w14:paraId="45DB876C">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Mở rộng linh hoạt</w:t>
            </w:r>
          </w:p>
          <w:p w14:paraId="2E05BB26">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Triển khai độc lập từng dịch vụ</w:t>
            </w:r>
          </w:p>
          <w:p w14:paraId="5AF807F0">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Fonts w:hint="default" w:ascii="Times New Roman" w:hAnsi="Times New Roman" w:eastAsia="SimSun" w:cs="Times New Roman"/>
                <w:kern w:val="0"/>
                <w:sz w:val="24"/>
                <w:szCs w:val="24"/>
                <w:lang w:val="en-US" w:eastAsia="zh-CN" w:bidi="ar"/>
              </w:rPr>
              <w:t>- Khả năng chịu lỗi tốt</w:t>
            </w:r>
          </w:p>
        </w:tc>
        <w:tc>
          <w:tcPr>
            <w:tcW w:w="3341" w:type="dxa"/>
            <w:vAlign w:val="center"/>
          </w:tcPr>
          <w:p w14:paraId="04DD5AC5">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Phức tạp trong quản lý</w:t>
            </w:r>
          </w:p>
          <w:p w14:paraId="71412914">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Khó triển khai và giám sát</w:t>
            </w:r>
          </w:p>
          <w:p w14:paraId="3314CBD0">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220" w:leftChars="100" w:right="528" w:rightChars="240" w:firstLine="0" w:firstLineChars="0"/>
              <w:jc w:val="left"/>
              <w:textAlignment w:val="auto"/>
              <w:rPr>
                <w:rFonts w:hint="default" w:ascii="Times New Roman" w:hAnsi="Times New Roman" w:cs="Times New Roman"/>
                <w:sz w:val="24"/>
                <w:vertAlign w:val="baseline"/>
              </w:rPr>
            </w:pPr>
            <w:r>
              <w:rPr>
                <w:rFonts w:hint="default" w:ascii="Times New Roman" w:hAnsi="Times New Roman" w:eastAsia="SimSun" w:cs="Times New Roman"/>
                <w:kern w:val="0"/>
                <w:sz w:val="24"/>
                <w:szCs w:val="24"/>
                <w:lang w:val="en-US" w:eastAsia="zh-CN" w:bidi="ar"/>
              </w:rPr>
              <w:t>- Tốn tài nguyên hơn</w:t>
            </w:r>
          </w:p>
        </w:tc>
      </w:tr>
    </w:tbl>
    <w:p w14:paraId="5865AED3">
      <w:pPr>
        <w:pStyle w:val="12"/>
        <w:numPr>
          <w:ilvl w:val="0"/>
          <w:numId w:val="0"/>
        </w:numPr>
        <w:tabs>
          <w:tab w:val="left" w:pos="440"/>
        </w:tabs>
        <w:spacing w:before="36" w:after="0" w:line="240" w:lineRule="auto"/>
        <w:ind w:left="220" w:leftChars="100" w:right="528" w:rightChars="240" w:firstLine="0" w:firstLineChars="0"/>
        <w:jc w:val="left"/>
        <w:rPr>
          <w:sz w:val="24"/>
        </w:rPr>
      </w:pPr>
    </w:p>
    <w:p w14:paraId="727C7FE4">
      <w:pPr>
        <w:pStyle w:val="12"/>
        <w:numPr>
          <w:ilvl w:val="0"/>
          <w:numId w:val="5"/>
        </w:numPr>
        <w:tabs>
          <w:tab w:val="left" w:pos="440"/>
        </w:tabs>
        <w:spacing w:before="36" w:after="0" w:line="271" w:lineRule="auto"/>
        <w:ind w:left="220" w:leftChars="100" w:right="528" w:rightChars="240" w:firstLine="0" w:firstLineChars="0"/>
        <w:jc w:val="left"/>
        <w:rPr>
          <w:b/>
          <w:bCs/>
          <w:sz w:val="24"/>
        </w:rPr>
      </w:pPr>
      <w:r>
        <w:rPr>
          <w:b/>
          <w:bCs/>
          <w:sz w:val="24"/>
        </w:rPr>
        <w:t>Nguyên tắc KISS, YAGNI, và Separation of Concerns (SoC) có vai trò gì trong thiết kế hệ thống</w:t>
      </w:r>
      <w:r>
        <w:rPr>
          <w:b/>
          <w:bCs/>
          <w:spacing w:val="40"/>
          <w:sz w:val="24"/>
        </w:rPr>
        <w:t xml:space="preserve"> </w:t>
      </w:r>
      <w:r>
        <w:rPr>
          <w:b/>
          <w:bCs/>
          <w:sz w:val="24"/>
        </w:rPr>
        <w:t>phần mềm?</w:t>
      </w:r>
    </w:p>
    <w:p w14:paraId="248A85DF">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Trong thiết kế hệ thống phần mềm, các nguyên tắc KISS, YAGNI và Separation of Concerns (SoC) đóng vai trò quan trọng trong việc xây dựng hệ thống đơn giản, dễ bảo trì và dễ mở rộng.</w:t>
      </w:r>
    </w:p>
    <w:p w14:paraId="596E73E2">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KISS (Keep It Simple, Stupid) nhấn mạnh việc thiết kế hệ thống càng đơn giản càng tốt. Nguyên tắc này giúp giảm độ phức tạp của mã nguồn, giúp lập trình viên dễ hiểu, dễ sửa lỗi và giảm rủi ro phát sinh trong quá trình phát triển.</w:t>
      </w:r>
    </w:p>
    <w:p w14:paraId="626590DF">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YAGNI (You Aren’t Gonna Need It) khuyến khích không phát triển những chức năng chưa thật sự cần thiết ở thời điểm hiện tại. Điều này giúp tiết kiệm thời gian, chi phí phát triển và tránh tình trạng hệ thống trở nên cồng kềnh do dư thừa chức năng.</w:t>
      </w:r>
    </w:p>
    <w:p w14:paraId="6AC01DF0">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Separation of Concerns (SoC) là nguyên tắc phân tách hệ thống thành các thành phần, mỗi thành phần chỉ đảm nhận một trách nhiệm cụ thể. Nhờ đó, hệ thống trở nên rõ ràng, dễ mở rộng, dễ kiểm thử và dễ bảo trì khi có thay đổi.</w:t>
      </w:r>
    </w:p>
    <w:p w14:paraId="50CD32DC">
      <w:pPr>
        <w:pStyle w:val="12"/>
        <w:numPr>
          <w:ilvl w:val="0"/>
          <w:numId w:val="5"/>
        </w:numPr>
        <w:tabs>
          <w:tab w:val="left" w:pos="440"/>
        </w:tabs>
        <w:spacing w:before="0" w:after="0" w:line="274" w:lineRule="exact"/>
        <w:ind w:left="220" w:leftChars="100" w:right="528" w:rightChars="240" w:firstLine="0" w:firstLineChars="0"/>
        <w:jc w:val="left"/>
        <w:rPr>
          <w:b/>
          <w:bCs/>
          <w:sz w:val="24"/>
        </w:rPr>
      </w:pPr>
      <w:r>
        <w:rPr>
          <w:b/>
          <w:bCs/>
          <w:sz w:val="24"/>
        </w:rPr>
        <w:t>Khi</w:t>
      </w:r>
      <w:r>
        <w:rPr>
          <w:b/>
          <w:bCs/>
          <w:spacing w:val="-3"/>
          <w:sz w:val="24"/>
        </w:rPr>
        <w:t xml:space="preserve"> </w:t>
      </w:r>
      <w:r>
        <w:rPr>
          <w:b/>
          <w:bCs/>
          <w:sz w:val="24"/>
        </w:rPr>
        <w:t>nào</w:t>
      </w:r>
      <w:r>
        <w:rPr>
          <w:b/>
          <w:bCs/>
          <w:spacing w:val="-1"/>
          <w:sz w:val="24"/>
        </w:rPr>
        <w:t xml:space="preserve"> </w:t>
      </w:r>
      <w:r>
        <w:rPr>
          <w:b/>
          <w:bCs/>
          <w:sz w:val="24"/>
        </w:rPr>
        <w:t>nên chọn</w:t>
      </w:r>
      <w:r>
        <w:rPr>
          <w:b/>
          <w:bCs/>
          <w:spacing w:val="-1"/>
          <w:sz w:val="24"/>
        </w:rPr>
        <w:t xml:space="preserve"> </w:t>
      </w:r>
      <w:r>
        <w:rPr>
          <w:b/>
          <w:bCs/>
          <w:sz w:val="24"/>
        </w:rPr>
        <w:t>kiến</w:t>
      </w:r>
      <w:r>
        <w:rPr>
          <w:b/>
          <w:bCs/>
          <w:spacing w:val="-1"/>
          <w:sz w:val="24"/>
        </w:rPr>
        <w:t xml:space="preserve"> </w:t>
      </w:r>
      <w:r>
        <w:rPr>
          <w:b/>
          <w:bCs/>
          <w:sz w:val="24"/>
        </w:rPr>
        <w:t>trúc</w:t>
      </w:r>
      <w:r>
        <w:rPr>
          <w:b/>
          <w:bCs/>
          <w:spacing w:val="-1"/>
          <w:sz w:val="24"/>
        </w:rPr>
        <w:t xml:space="preserve"> </w:t>
      </w:r>
      <w:r>
        <w:rPr>
          <w:b/>
          <w:bCs/>
          <w:sz w:val="24"/>
        </w:rPr>
        <w:t>monolithic</w:t>
      </w:r>
      <w:r>
        <w:rPr>
          <w:b/>
          <w:bCs/>
          <w:spacing w:val="-2"/>
          <w:sz w:val="24"/>
        </w:rPr>
        <w:t xml:space="preserve"> </w:t>
      </w:r>
      <w:r>
        <w:rPr>
          <w:b/>
          <w:bCs/>
          <w:sz w:val="24"/>
        </w:rPr>
        <w:t>và</w:t>
      </w:r>
      <w:r>
        <w:rPr>
          <w:b/>
          <w:bCs/>
          <w:spacing w:val="-1"/>
          <w:sz w:val="24"/>
        </w:rPr>
        <w:t xml:space="preserve"> </w:t>
      </w:r>
      <w:r>
        <w:rPr>
          <w:b/>
          <w:bCs/>
          <w:sz w:val="24"/>
        </w:rPr>
        <w:t>khi</w:t>
      </w:r>
      <w:r>
        <w:rPr>
          <w:b/>
          <w:bCs/>
          <w:spacing w:val="-1"/>
          <w:sz w:val="24"/>
        </w:rPr>
        <w:t xml:space="preserve"> </w:t>
      </w:r>
      <w:r>
        <w:rPr>
          <w:b/>
          <w:bCs/>
          <w:sz w:val="24"/>
        </w:rPr>
        <w:t>nào</w:t>
      </w:r>
      <w:r>
        <w:rPr>
          <w:b/>
          <w:bCs/>
          <w:spacing w:val="-1"/>
          <w:sz w:val="24"/>
        </w:rPr>
        <w:t xml:space="preserve"> </w:t>
      </w:r>
      <w:r>
        <w:rPr>
          <w:b/>
          <w:bCs/>
          <w:sz w:val="24"/>
        </w:rPr>
        <w:t>nên chuyển</w:t>
      </w:r>
      <w:r>
        <w:rPr>
          <w:b/>
          <w:bCs/>
          <w:spacing w:val="-1"/>
          <w:sz w:val="24"/>
        </w:rPr>
        <w:t xml:space="preserve"> </w:t>
      </w:r>
      <w:r>
        <w:rPr>
          <w:b/>
          <w:bCs/>
          <w:sz w:val="24"/>
        </w:rPr>
        <w:t xml:space="preserve">sang </w:t>
      </w:r>
      <w:r>
        <w:rPr>
          <w:b/>
          <w:bCs/>
          <w:spacing w:val="-2"/>
          <w:sz w:val="24"/>
        </w:rPr>
        <w:t>microservices?</w:t>
      </w:r>
    </w:p>
    <w:p w14:paraId="438368B1">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Kiến trúc monolithic nên được lựa chọn khi hệ thống có quy mô nhỏ hoặc trung bình, số lượng người dùng không lớn và yêu cầu chức năng đơn giản. Kiến trúc này phù hợp với nhóm phát triển nhỏ vì dễ xây dựng, dễ triển khai và chi phí vận hành thấp.</w:t>
      </w:r>
    </w:p>
    <w:p w14:paraId="72E0101C">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Kiến trúc microservices phù hợp khi hệ thống phát triển lớn, có nhiều chức năng phức tạp và cần mở rộng linh hoạt. Kiến trúc này cho phép các dịch vụ hoạt động độc lập, hỗ trợ nhiều nhóm phát triển song song và tăng khả năng chịu lỗi cho hệ thống.</w:t>
      </w:r>
    </w:p>
    <w:p w14:paraId="2551F3A6">
      <w:pPr>
        <w:pStyle w:val="2"/>
        <w:spacing w:before="36"/>
        <w:ind w:left="220" w:leftChars="100" w:right="528" w:rightChars="240" w:firstLine="0" w:firstLineChars="0"/>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microservices</w:t>
      </w:r>
    </w:p>
    <w:p w14:paraId="6809E243">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Mô</w:t>
      </w:r>
      <w:r>
        <w:rPr>
          <w:b/>
          <w:bCs/>
          <w:spacing w:val="-3"/>
          <w:sz w:val="24"/>
        </w:rPr>
        <w:t xml:space="preserve"> </w:t>
      </w:r>
      <w:r>
        <w:rPr>
          <w:b/>
          <w:bCs/>
          <w:sz w:val="24"/>
        </w:rPr>
        <w:t>hình</w:t>
      </w:r>
      <w:r>
        <w:rPr>
          <w:b/>
          <w:bCs/>
          <w:spacing w:val="-1"/>
          <w:sz w:val="24"/>
        </w:rPr>
        <w:t xml:space="preserve"> </w:t>
      </w:r>
      <w:r>
        <w:rPr>
          <w:b/>
          <w:bCs/>
          <w:sz w:val="24"/>
        </w:rPr>
        <w:t>Database-per-Service</w:t>
      </w:r>
      <w:r>
        <w:rPr>
          <w:b/>
          <w:bCs/>
          <w:spacing w:val="-2"/>
          <w:sz w:val="24"/>
        </w:rPr>
        <w:t xml:space="preserve"> </w:t>
      </w:r>
      <w:r>
        <w:rPr>
          <w:b/>
          <w:bCs/>
          <w:sz w:val="24"/>
        </w:rPr>
        <w:t>Pattern là</w:t>
      </w:r>
      <w:r>
        <w:rPr>
          <w:b/>
          <w:bCs/>
          <w:spacing w:val="-2"/>
          <w:sz w:val="24"/>
        </w:rPr>
        <w:t xml:space="preserve"> </w:t>
      </w:r>
      <w:r>
        <w:rPr>
          <w:b/>
          <w:bCs/>
          <w:sz w:val="24"/>
        </w:rPr>
        <w:t>gì?</w:t>
      </w:r>
      <w:r>
        <w:rPr>
          <w:b/>
          <w:bCs/>
          <w:spacing w:val="-2"/>
          <w:sz w:val="24"/>
        </w:rPr>
        <w:t xml:space="preserve"> </w:t>
      </w:r>
      <w:r>
        <w:rPr>
          <w:b/>
          <w:bCs/>
          <w:sz w:val="24"/>
        </w:rPr>
        <w:t>Ưu và</w:t>
      </w:r>
      <w:r>
        <w:rPr>
          <w:b/>
          <w:bCs/>
          <w:spacing w:val="-2"/>
          <w:sz w:val="24"/>
        </w:rPr>
        <w:t xml:space="preserve"> </w:t>
      </w:r>
      <w:r>
        <w:rPr>
          <w:b/>
          <w:bCs/>
          <w:sz w:val="24"/>
        </w:rPr>
        <w:t>nhược</w:t>
      </w:r>
      <w:r>
        <w:rPr>
          <w:b/>
          <w:bCs/>
          <w:spacing w:val="-2"/>
          <w:sz w:val="24"/>
        </w:rPr>
        <w:t xml:space="preserve"> </w:t>
      </w:r>
      <w:r>
        <w:rPr>
          <w:b/>
          <w:bCs/>
          <w:sz w:val="24"/>
        </w:rPr>
        <w:t>điểm của</w:t>
      </w:r>
      <w:r>
        <w:rPr>
          <w:b/>
          <w:bCs/>
          <w:spacing w:val="-2"/>
          <w:sz w:val="24"/>
        </w:rPr>
        <w:t xml:space="preserve"> </w:t>
      </w:r>
      <w:r>
        <w:rPr>
          <w:b/>
          <w:bCs/>
          <w:sz w:val="24"/>
        </w:rPr>
        <w:t>nó</w:t>
      </w:r>
      <w:r>
        <w:rPr>
          <w:b/>
          <w:bCs/>
          <w:spacing w:val="-1"/>
          <w:sz w:val="24"/>
        </w:rPr>
        <w:t xml:space="preserve"> </w:t>
      </w:r>
      <w:r>
        <w:rPr>
          <w:b/>
          <w:bCs/>
          <w:sz w:val="24"/>
        </w:rPr>
        <w:t xml:space="preserve">trong </w:t>
      </w:r>
      <w:r>
        <w:rPr>
          <w:b/>
          <w:bCs/>
          <w:spacing w:val="-2"/>
          <w:sz w:val="24"/>
        </w:rPr>
        <w:t>microservices?</w:t>
      </w:r>
    </w:p>
    <w:p w14:paraId="24928339">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b w:val="0"/>
          <w:bCs w:val="0"/>
          <w:sz w:val="24"/>
        </w:rPr>
      </w:pPr>
      <w:r>
        <w:rPr>
          <w:b w:val="0"/>
          <w:bCs w:val="0"/>
          <w:sz w:val="24"/>
        </w:rPr>
        <w:t>Database-per-Service Pattern là mô hình trong đó mỗi microservice sở hữu một cơ sở dữ liệu riêng, không chia sẻ trực tiếp với các dịch vụ khác. Mô hình này giúp các dịch vụ hoạt động độc lập và tránh phụ thuộc lẫn nhau.</w:t>
      </w:r>
    </w:p>
    <w:p w14:paraId="42D501A6">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b w:val="0"/>
          <w:bCs w:val="0"/>
          <w:sz w:val="24"/>
        </w:rPr>
      </w:pPr>
      <w:r>
        <w:rPr>
          <w:b w:val="0"/>
          <w:bCs w:val="0"/>
          <w:sz w:val="24"/>
        </w:rPr>
        <w:t>Ưu điểm của mô hình là tăng tính độc lập, dễ mở rộng và cách ly lỗi tốt. Tuy nhiên, nhược điểm là khó đảm bảo tính nhất quán dữ liệu và phức tạp khi thực hiện truy vấn hoặc giao dịch liên quan đến nhiều dịch vụ.</w:t>
      </w:r>
    </w:p>
    <w:p w14:paraId="422F580E">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Các</w:t>
      </w:r>
      <w:r>
        <w:rPr>
          <w:b/>
          <w:bCs/>
          <w:spacing w:val="-2"/>
          <w:sz w:val="24"/>
        </w:rPr>
        <w:t xml:space="preserve"> </w:t>
      </w:r>
      <w:r>
        <w:rPr>
          <w:b/>
          <w:bCs/>
          <w:sz w:val="24"/>
        </w:rPr>
        <w:t>cách</w:t>
      </w:r>
      <w:r>
        <w:rPr>
          <w:b/>
          <w:bCs/>
          <w:spacing w:val="-1"/>
          <w:sz w:val="24"/>
        </w:rPr>
        <w:t xml:space="preserve"> </w:t>
      </w:r>
      <w:r>
        <w:rPr>
          <w:b/>
          <w:bCs/>
          <w:sz w:val="24"/>
        </w:rPr>
        <w:t>tiếp</w:t>
      </w:r>
      <w:r>
        <w:rPr>
          <w:b/>
          <w:bCs/>
          <w:spacing w:val="-1"/>
          <w:sz w:val="24"/>
        </w:rPr>
        <w:t xml:space="preserve"> </w:t>
      </w:r>
      <w:r>
        <w:rPr>
          <w:b/>
          <w:bCs/>
          <w:sz w:val="24"/>
        </w:rPr>
        <w:t>cận</w:t>
      </w:r>
      <w:r>
        <w:rPr>
          <w:b/>
          <w:bCs/>
          <w:spacing w:val="-1"/>
          <w:sz w:val="24"/>
        </w:rPr>
        <w:t xml:space="preserve"> </w:t>
      </w:r>
      <w:r>
        <w:rPr>
          <w:b/>
          <w:bCs/>
          <w:sz w:val="24"/>
        </w:rPr>
        <w:t>phân</w:t>
      </w:r>
      <w:r>
        <w:rPr>
          <w:b/>
          <w:bCs/>
          <w:spacing w:val="1"/>
          <w:sz w:val="24"/>
        </w:rPr>
        <w:t xml:space="preserve"> </w:t>
      </w:r>
      <w:r>
        <w:rPr>
          <w:b/>
          <w:bCs/>
          <w:sz w:val="24"/>
        </w:rPr>
        <w:t>mảnh</w:t>
      </w:r>
      <w:r>
        <w:rPr>
          <w:b/>
          <w:bCs/>
          <w:spacing w:val="-1"/>
          <w:sz w:val="24"/>
        </w:rPr>
        <w:t xml:space="preserve"> </w:t>
      </w:r>
      <w:r>
        <w:rPr>
          <w:b/>
          <w:bCs/>
          <w:sz w:val="24"/>
        </w:rPr>
        <w:t>dữ</w:t>
      </w:r>
      <w:r>
        <w:rPr>
          <w:b/>
          <w:bCs/>
          <w:spacing w:val="-1"/>
          <w:sz w:val="24"/>
        </w:rPr>
        <w:t xml:space="preserve"> </w:t>
      </w:r>
      <w:r>
        <w:rPr>
          <w:b/>
          <w:bCs/>
          <w:sz w:val="24"/>
        </w:rPr>
        <w:t>liệu</w:t>
      </w:r>
      <w:r>
        <w:rPr>
          <w:b/>
          <w:bCs/>
          <w:spacing w:val="-1"/>
          <w:sz w:val="24"/>
        </w:rPr>
        <w:t xml:space="preserve"> </w:t>
      </w:r>
      <w:r>
        <w:rPr>
          <w:b/>
          <w:bCs/>
          <w:sz w:val="24"/>
        </w:rPr>
        <w:t>(Data</w:t>
      </w:r>
      <w:r>
        <w:rPr>
          <w:b/>
          <w:bCs/>
          <w:spacing w:val="-2"/>
          <w:sz w:val="24"/>
        </w:rPr>
        <w:t xml:space="preserve"> </w:t>
      </w:r>
      <w:r>
        <w:rPr>
          <w:b/>
          <w:bCs/>
          <w:sz w:val="24"/>
        </w:rPr>
        <w:t>Partitioning)</w:t>
      </w:r>
      <w:r>
        <w:rPr>
          <w:b/>
          <w:bCs/>
          <w:spacing w:val="-2"/>
          <w:sz w:val="24"/>
        </w:rPr>
        <w:t xml:space="preserve"> </w:t>
      </w:r>
      <w:r>
        <w:rPr>
          <w:b/>
          <w:bCs/>
          <w:sz w:val="24"/>
        </w:rPr>
        <w:t>gồm</w:t>
      </w:r>
      <w:r>
        <w:rPr>
          <w:b/>
          <w:bCs/>
          <w:spacing w:val="-1"/>
          <w:sz w:val="24"/>
        </w:rPr>
        <w:t xml:space="preserve"> </w:t>
      </w:r>
      <w:r>
        <w:rPr>
          <w:b/>
          <w:bCs/>
          <w:sz w:val="24"/>
        </w:rPr>
        <w:t>những</w:t>
      </w:r>
      <w:r>
        <w:rPr>
          <w:b/>
          <w:bCs/>
          <w:spacing w:val="-1"/>
          <w:sz w:val="24"/>
        </w:rPr>
        <w:t xml:space="preserve"> </w:t>
      </w:r>
      <w:r>
        <w:rPr>
          <w:b/>
          <w:bCs/>
          <w:sz w:val="24"/>
        </w:rPr>
        <w:t xml:space="preserve">loại </w:t>
      </w:r>
      <w:r>
        <w:rPr>
          <w:b/>
          <w:bCs/>
          <w:spacing w:val="-4"/>
          <w:sz w:val="24"/>
        </w:rPr>
        <w:t>nào?</w:t>
      </w:r>
    </w:p>
    <w:p w14:paraId="0DE5AEE7">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Phân mảnh dữ liệu là kỹ thuật chia nhỏ dữ liệu nhằm tăng hiệu năng và khả năng mở rộng của hệ thống. Các cách tiếp cận phổ biến gồm:</w:t>
      </w:r>
    </w:p>
    <w:p w14:paraId="15C01D7B">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Phân mảnh ngang (Horizontal Partitioning) là chia dữ liệu theo hàng, mỗi phân vùng chứa một tập bản ghi khác nhau.</w:t>
      </w:r>
    </w:p>
    <w:p w14:paraId="237F9922">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Phân mảnh dọc (Vertical Partitioning) là chia dữ liệu theo cột, tách các nhóm thuộc tính khác nhau.</w:t>
      </w:r>
    </w:p>
    <w:p w14:paraId="67FFC1B9">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Phân mảnh theo chức năng (Functional Partitioning) là chia dữ liệu dựa trên từng chức năng hoặc nghiệp vụ của hệ thống.</w:t>
      </w:r>
    </w:p>
    <w:p w14:paraId="4885C005">
      <w:pPr>
        <w:pStyle w:val="12"/>
        <w:numPr>
          <w:ilvl w:val="0"/>
          <w:numId w:val="5"/>
        </w:numPr>
        <w:tabs>
          <w:tab w:val="left" w:pos="440"/>
        </w:tabs>
        <w:spacing w:before="36" w:after="0" w:line="271" w:lineRule="auto"/>
        <w:ind w:left="220" w:leftChars="100" w:right="528" w:rightChars="240" w:firstLine="0" w:firstLineChars="0"/>
        <w:jc w:val="left"/>
        <w:rPr>
          <w:b/>
          <w:bCs/>
          <w:sz w:val="24"/>
        </w:rPr>
      </w:pPr>
      <w:r>
        <w:rPr>
          <w:b/>
          <w:bCs/>
          <w:sz w:val="24"/>
        </w:rPr>
        <w:t>Hãy</w:t>
      </w:r>
      <w:r>
        <w:rPr>
          <w:b/>
          <w:bCs/>
          <w:spacing w:val="64"/>
          <w:sz w:val="24"/>
        </w:rPr>
        <w:t xml:space="preserve"> </w:t>
      </w:r>
      <w:r>
        <w:rPr>
          <w:b/>
          <w:bCs/>
          <w:sz w:val="24"/>
        </w:rPr>
        <w:t>giải</w:t>
      </w:r>
      <w:r>
        <w:rPr>
          <w:b/>
          <w:bCs/>
          <w:spacing w:val="64"/>
          <w:sz w:val="24"/>
        </w:rPr>
        <w:t xml:space="preserve"> </w:t>
      </w:r>
      <w:r>
        <w:rPr>
          <w:b/>
          <w:bCs/>
          <w:sz w:val="24"/>
        </w:rPr>
        <w:t>thích</w:t>
      </w:r>
      <w:r>
        <w:rPr>
          <w:b/>
          <w:bCs/>
          <w:spacing w:val="64"/>
          <w:sz w:val="24"/>
        </w:rPr>
        <w:t xml:space="preserve"> </w:t>
      </w:r>
      <w:r>
        <w:rPr>
          <w:b/>
          <w:bCs/>
          <w:sz w:val="24"/>
        </w:rPr>
        <w:t>các</w:t>
      </w:r>
      <w:r>
        <w:rPr>
          <w:b/>
          <w:bCs/>
          <w:spacing w:val="63"/>
          <w:sz w:val="24"/>
        </w:rPr>
        <w:t xml:space="preserve"> </w:t>
      </w:r>
      <w:r>
        <w:rPr>
          <w:b/>
          <w:bCs/>
          <w:sz w:val="24"/>
        </w:rPr>
        <w:t>mô</w:t>
      </w:r>
      <w:r>
        <w:rPr>
          <w:b/>
          <w:bCs/>
          <w:spacing w:val="64"/>
          <w:sz w:val="24"/>
        </w:rPr>
        <w:t xml:space="preserve"> </w:t>
      </w:r>
      <w:r>
        <w:rPr>
          <w:b/>
          <w:bCs/>
          <w:sz w:val="24"/>
        </w:rPr>
        <w:t>hình</w:t>
      </w:r>
      <w:r>
        <w:rPr>
          <w:b/>
          <w:bCs/>
          <w:spacing w:val="64"/>
          <w:sz w:val="24"/>
        </w:rPr>
        <w:t xml:space="preserve"> </w:t>
      </w:r>
      <w:r>
        <w:rPr>
          <w:b/>
          <w:bCs/>
          <w:sz w:val="24"/>
        </w:rPr>
        <w:t>giao</w:t>
      </w:r>
      <w:r>
        <w:rPr>
          <w:b/>
          <w:bCs/>
          <w:spacing w:val="61"/>
          <w:sz w:val="24"/>
        </w:rPr>
        <w:t xml:space="preserve"> </w:t>
      </w:r>
      <w:r>
        <w:rPr>
          <w:b/>
          <w:bCs/>
          <w:sz w:val="24"/>
        </w:rPr>
        <w:t>tiếp</w:t>
      </w:r>
      <w:r>
        <w:rPr>
          <w:b/>
          <w:bCs/>
          <w:spacing w:val="64"/>
          <w:sz w:val="24"/>
        </w:rPr>
        <w:t xml:space="preserve"> </w:t>
      </w:r>
      <w:r>
        <w:rPr>
          <w:b/>
          <w:bCs/>
          <w:sz w:val="24"/>
        </w:rPr>
        <w:t>giữa</w:t>
      </w:r>
      <w:r>
        <w:rPr>
          <w:b/>
          <w:bCs/>
          <w:spacing w:val="63"/>
          <w:sz w:val="24"/>
        </w:rPr>
        <w:t xml:space="preserve"> </w:t>
      </w:r>
      <w:r>
        <w:rPr>
          <w:b/>
          <w:bCs/>
          <w:sz w:val="24"/>
        </w:rPr>
        <w:t>các</w:t>
      </w:r>
      <w:r>
        <w:rPr>
          <w:b/>
          <w:bCs/>
          <w:spacing w:val="63"/>
          <w:sz w:val="24"/>
        </w:rPr>
        <w:t xml:space="preserve"> </w:t>
      </w:r>
      <w:r>
        <w:rPr>
          <w:b/>
          <w:bCs/>
          <w:sz w:val="24"/>
        </w:rPr>
        <w:t>microservices</w:t>
      </w:r>
      <w:r>
        <w:rPr>
          <w:b/>
          <w:bCs/>
          <w:spacing w:val="64"/>
          <w:sz w:val="24"/>
        </w:rPr>
        <w:t xml:space="preserve"> </w:t>
      </w:r>
      <w:r>
        <w:rPr>
          <w:b/>
          <w:bCs/>
          <w:sz w:val="24"/>
        </w:rPr>
        <w:t>như</w:t>
      </w:r>
      <w:r>
        <w:rPr>
          <w:b/>
          <w:bCs/>
          <w:spacing w:val="63"/>
          <w:sz w:val="24"/>
        </w:rPr>
        <w:t xml:space="preserve"> </w:t>
      </w:r>
      <w:r>
        <w:rPr>
          <w:b/>
          <w:bCs/>
          <w:sz w:val="24"/>
        </w:rPr>
        <w:t>RESTful</w:t>
      </w:r>
      <w:r>
        <w:rPr>
          <w:b/>
          <w:bCs/>
          <w:spacing w:val="64"/>
          <w:sz w:val="24"/>
        </w:rPr>
        <w:t xml:space="preserve"> </w:t>
      </w:r>
      <w:r>
        <w:rPr>
          <w:b/>
          <w:bCs/>
          <w:sz w:val="24"/>
        </w:rPr>
        <w:t>API,</w:t>
      </w:r>
      <w:r>
        <w:rPr>
          <w:b/>
          <w:bCs/>
          <w:spacing w:val="64"/>
          <w:sz w:val="24"/>
        </w:rPr>
        <w:t xml:space="preserve"> </w:t>
      </w:r>
      <w:r>
        <w:rPr>
          <w:b/>
          <w:bCs/>
          <w:sz w:val="24"/>
        </w:rPr>
        <w:t>gRPC,</w:t>
      </w:r>
      <w:r>
        <w:rPr>
          <w:b/>
          <w:bCs/>
          <w:spacing w:val="64"/>
          <w:sz w:val="24"/>
        </w:rPr>
        <w:t xml:space="preserve"> </w:t>
      </w:r>
      <w:r>
        <w:rPr>
          <w:b/>
          <w:bCs/>
          <w:sz w:val="24"/>
        </w:rPr>
        <w:t>và WebSocket. Ưu và nhược điểm của từng mô hình.</w:t>
      </w:r>
    </w:p>
    <w:p w14:paraId="4BACEF0C">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RESTful API là mô hình giao tiếp phổ biến dựa trên giao thức HTTP, sử dụng các phương thức như GET, POST, PUT, DELETE. Mô hình này dễ triển khai, dễ tích hợp và phù hợp với nhiều loại hệ thống. Tuy nhiên, RESTful API có hiệu năng không cao và độ trễ lớn khi sử dụng trong các hệ thống microservices quy mô lớn.</w:t>
      </w:r>
    </w:p>
    <w:p w14:paraId="4A9BECBE">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gRPC là mô hình giao tiếp hiệu năng cao, sử dụng giao thức nhị phân và hỗ trợ gọi hàm từ xa (RPC). gRPC có tốc độ nhanh, độ trễ thấp và phù hợp cho giao tiếp nội bộ giữa các microservices. Nhược điểm của gRPC là khó debug hơn và không thân thiện bằng REST trong môi trường web truyền thống.</w:t>
      </w:r>
    </w:p>
    <w:p w14:paraId="30F70246">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WebSocket là mô hình giao tiếp hai chiều, duy trì kết nối liên tục giữa client và server. WebSocket phù hợp cho các ứng dụng yêu cầu thời gian thực như chat, thông báo hoặc cập nhật dữ liệu liên tục. Tuy nhiên, WebSocket không phù hợp cho các tác vụ request–response thông thường và khó mở rộng hơn so với REST.</w:t>
      </w:r>
    </w:p>
    <w:p w14:paraId="6DCAF003">
      <w:pPr>
        <w:pStyle w:val="2"/>
        <w:ind w:left="220" w:leftChars="100" w:right="528" w:rightChars="240" w:firstLine="0" w:firstLineChars="0"/>
      </w:pPr>
      <w:r>
        <w:t>Xử</w:t>
      </w:r>
      <w:r>
        <w:rPr>
          <w:spacing w:val="-2"/>
        </w:rPr>
        <w:t xml:space="preserve"> </w:t>
      </w:r>
      <w:r>
        <w:t>lý dữ</w:t>
      </w:r>
      <w:r>
        <w:rPr>
          <w:spacing w:val="-1"/>
        </w:rPr>
        <w:t xml:space="preserve"> </w:t>
      </w:r>
      <w:r>
        <w:t>liệu</w:t>
      </w:r>
      <w:r>
        <w:rPr>
          <w:spacing w:val="-1"/>
        </w:rPr>
        <w:t xml:space="preserve"> </w:t>
      </w:r>
      <w:r>
        <w:t xml:space="preserve">và giao </w:t>
      </w:r>
      <w:r>
        <w:rPr>
          <w:spacing w:val="-4"/>
        </w:rPr>
        <w:t>dịch</w:t>
      </w:r>
    </w:p>
    <w:p w14:paraId="08AB2AA6">
      <w:pPr>
        <w:pStyle w:val="12"/>
        <w:numPr>
          <w:ilvl w:val="0"/>
          <w:numId w:val="5"/>
        </w:numPr>
        <w:tabs>
          <w:tab w:val="left" w:pos="440"/>
        </w:tabs>
        <w:spacing w:before="34" w:after="0" w:line="240" w:lineRule="auto"/>
        <w:ind w:left="220" w:leftChars="100" w:right="528" w:rightChars="240" w:firstLine="0" w:firstLineChars="0"/>
        <w:jc w:val="left"/>
        <w:rPr>
          <w:b/>
          <w:bCs/>
          <w:sz w:val="24"/>
        </w:rPr>
      </w:pPr>
      <w:r>
        <w:rPr>
          <w:b/>
          <w:bCs/>
          <w:sz w:val="24"/>
        </w:rPr>
        <w:t>CQRS</w:t>
      </w:r>
      <w:r>
        <w:rPr>
          <w:b/>
          <w:bCs/>
          <w:spacing w:val="-1"/>
          <w:sz w:val="24"/>
        </w:rPr>
        <w:t xml:space="preserve"> </w:t>
      </w:r>
      <w:r>
        <w:rPr>
          <w:b/>
          <w:bCs/>
          <w:sz w:val="24"/>
        </w:rPr>
        <w:t>là</w:t>
      </w:r>
      <w:r>
        <w:rPr>
          <w:b/>
          <w:bCs/>
          <w:spacing w:val="-1"/>
          <w:sz w:val="24"/>
        </w:rPr>
        <w:t xml:space="preserve"> </w:t>
      </w:r>
      <w:r>
        <w:rPr>
          <w:b/>
          <w:bCs/>
          <w:sz w:val="24"/>
        </w:rPr>
        <w:t>gì?</w:t>
      </w:r>
      <w:r>
        <w:rPr>
          <w:b/>
          <w:bCs/>
          <w:spacing w:val="-2"/>
          <w:sz w:val="24"/>
        </w:rPr>
        <w:t xml:space="preserve"> </w:t>
      </w:r>
      <w:r>
        <w:rPr>
          <w:b/>
          <w:bCs/>
          <w:sz w:val="24"/>
        </w:rPr>
        <w:t>Khi nào</w:t>
      </w:r>
      <w:r>
        <w:rPr>
          <w:b/>
          <w:bCs/>
          <w:spacing w:val="-1"/>
          <w:sz w:val="24"/>
        </w:rPr>
        <w:t xml:space="preserve"> </w:t>
      </w:r>
      <w:r>
        <w:rPr>
          <w:b/>
          <w:bCs/>
          <w:sz w:val="24"/>
        </w:rPr>
        <w:t>nên áp</w:t>
      </w:r>
      <w:r>
        <w:rPr>
          <w:b/>
          <w:bCs/>
          <w:spacing w:val="-1"/>
          <w:sz w:val="24"/>
        </w:rPr>
        <w:t xml:space="preserve"> </w:t>
      </w:r>
      <w:r>
        <w:rPr>
          <w:b/>
          <w:bCs/>
          <w:sz w:val="24"/>
        </w:rPr>
        <w:t>dụng mô</w:t>
      </w:r>
      <w:r>
        <w:rPr>
          <w:b/>
          <w:bCs/>
          <w:spacing w:val="-1"/>
          <w:sz w:val="24"/>
        </w:rPr>
        <w:t xml:space="preserve"> </w:t>
      </w:r>
      <w:r>
        <w:rPr>
          <w:b/>
          <w:bCs/>
          <w:sz w:val="24"/>
        </w:rPr>
        <w:t xml:space="preserve">hình </w:t>
      </w:r>
      <w:r>
        <w:rPr>
          <w:b/>
          <w:bCs/>
          <w:spacing w:val="-4"/>
          <w:sz w:val="24"/>
        </w:rPr>
        <w:t>này?</w:t>
      </w:r>
    </w:p>
    <w:p w14:paraId="1A8527B9">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CQRS (Command Query Responsibility Segregation) là mô hình tách riêng xử lý ghi dữ liệu (Command) và xử lý truy vấn dữ liệu (Query) thành hai phần độc lập. Việc tách này giúp hệ thống tối ưu hiệu năng và dễ mở rộng.</w:t>
      </w:r>
    </w:p>
    <w:p w14:paraId="5B5FEFB1">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CQRS nên được áp dụng khi hệ thống có lượng truy vấn lớn, yêu cầu hiệu năng cao hoặc cần mở rộng riêng phần đọc và ghi dữ liệu.</w:t>
      </w:r>
    </w:p>
    <w:p w14:paraId="07F52D95">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Hãy</w:t>
      </w:r>
      <w:r>
        <w:rPr>
          <w:b/>
          <w:bCs/>
          <w:spacing w:val="-1"/>
          <w:sz w:val="24"/>
        </w:rPr>
        <w:t xml:space="preserve"> </w:t>
      </w:r>
      <w:r>
        <w:rPr>
          <w:b/>
          <w:bCs/>
          <w:sz w:val="24"/>
        </w:rPr>
        <w:t>so</w:t>
      </w:r>
      <w:r>
        <w:rPr>
          <w:b/>
          <w:bCs/>
          <w:spacing w:val="-1"/>
          <w:sz w:val="24"/>
        </w:rPr>
        <w:t xml:space="preserve"> </w:t>
      </w:r>
      <w:r>
        <w:rPr>
          <w:b/>
          <w:bCs/>
          <w:sz w:val="24"/>
        </w:rPr>
        <w:t>sánh</w:t>
      </w:r>
      <w:r>
        <w:rPr>
          <w:b/>
          <w:bCs/>
          <w:spacing w:val="-1"/>
          <w:sz w:val="24"/>
        </w:rPr>
        <w:t xml:space="preserve"> </w:t>
      </w:r>
      <w:r>
        <w:rPr>
          <w:b/>
          <w:bCs/>
          <w:sz w:val="24"/>
        </w:rPr>
        <w:t>SAGA</w:t>
      </w:r>
      <w:r>
        <w:rPr>
          <w:b/>
          <w:bCs/>
          <w:spacing w:val="-2"/>
          <w:sz w:val="24"/>
        </w:rPr>
        <w:t xml:space="preserve"> </w:t>
      </w:r>
      <w:r>
        <w:rPr>
          <w:b/>
          <w:bCs/>
          <w:sz w:val="24"/>
        </w:rPr>
        <w:t>Pattern với</w:t>
      </w:r>
      <w:r>
        <w:rPr>
          <w:b/>
          <w:bCs/>
          <w:spacing w:val="-1"/>
          <w:sz w:val="24"/>
        </w:rPr>
        <w:t xml:space="preserve"> </w:t>
      </w:r>
      <w:r>
        <w:rPr>
          <w:b/>
          <w:bCs/>
          <w:sz w:val="24"/>
        </w:rPr>
        <w:t>các</w:t>
      </w:r>
      <w:r>
        <w:rPr>
          <w:b/>
          <w:bCs/>
          <w:spacing w:val="-2"/>
          <w:sz w:val="24"/>
        </w:rPr>
        <w:t xml:space="preserve"> </w:t>
      </w:r>
      <w:r>
        <w:rPr>
          <w:b/>
          <w:bCs/>
          <w:sz w:val="24"/>
        </w:rPr>
        <w:t>giao</w:t>
      </w:r>
      <w:r>
        <w:rPr>
          <w:b/>
          <w:bCs/>
          <w:spacing w:val="-1"/>
          <w:sz w:val="24"/>
        </w:rPr>
        <w:t xml:space="preserve"> </w:t>
      </w:r>
      <w:r>
        <w:rPr>
          <w:b/>
          <w:bCs/>
          <w:sz w:val="24"/>
        </w:rPr>
        <w:t>dịch truyền</w:t>
      </w:r>
      <w:r>
        <w:rPr>
          <w:b/>
          <w:bCs/>
          <w:spacing w:val="-1"/>
          <w:sz w:val="24"/>
        </w:rPr>
        <w:t xml:space="preserve"> </w:t>
      </w:r>
      <w:r>
        <w:rPr>
          <w:b/>
          <w:bCs/>
          <w:sz w:val="24"/>
        </w:rPr>
        <w:t>thống</w:t>
      </w:r>
      <w:r>
        <w:rPr>
          <w:b/>
          <w:bCs/>
          <w:spacing w:val="-1"/>
          <w:sz w:val="24"/>
        </w:rPr>
        <w:t xml:space="preserve"> </w:t>
      </w:r>
      <w:r>
        <w:rPr>
          <w:b/>
          <w:bCs/>
          <w:sz w:val="24"/>
        </w:rPr>
        <w:t>trong</w:t>
      </w:r>
      <w:r>
        <w:rPr>
          <w:b/>
          <w:bCs/>
          <w:spacing w:val="-1"/>
          <w:sz w:val="24"/>
        </w:rPr>
        <w:t xml:space="preserve"> </w:t>
      </w:r>
      <w:r>
        <w:rPr>
          <w:b/>
          <w:bCs/>
          <w:sz w:val="24"/>
        </w:rPr>
        <w:t>quản lý</w:t>
      </w:r>
      <w:r>
        <w:rPr>
          <w:b/>
          <w:bCs/>
          <w:spacing w:val="-1"/>
          <w:sz w:val="24"/>
        </w:rPr>
        <w:t xml:space="preserve"> </w:t>
      </w:r>
      <w:r>
        <w:rPr>
          <w:b/>
          <w:bCs/>
          <w:sz w:val="24"/>
        </w:rPr>
        <w:t>giao</w:t>
      </w:r>
      <w:r>
        <w:rPr>
          <w:b/>
          <w:bCs/>
          <w:spacing w:val="-1"/>
          <w:sz w:val="24"/>
        </w:rPr>
        <w:t xml:space="preserve"> </w:t>
      </w:r>
      <w:r>
        <w:rPr>
          <w:b/>
          <w:bCs/>
          <w:sz w:val="24"/>
        </w:rPr>
        <w:t>dịch</w:t>
      </w:r>
      <w:r>
        <w:rPr>
          <w:b/>
          <w:bCs/>
          <w:spacing w:val="-1"/>
          <w:sz w:val="24"/>
        </w:rPr>
        <w:t xml:space="preserve"> </w:t>
      </w:r>
      <w:r>
        <w:rPr>
          <w:b/>
          <w:bCs/>
          <w:sz w:val="24"/>
        </w:rPr>
        <w:t xml:space="preserve">phân </w:t>
      </w:r>
      <w:r>
        <w:rPr>
          <w:b/>
          <w:bCs/>
          <w:spacing w:val="-4"/>
          <w:sz w:val="24"/>
        </w:rPr>
        <w:t>tán.</w:t>
      </w:r>
    </w:p>
    <w:p w14:paraId="7255D1B2">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Giao dịch truyền thống đảm bảo tính nguyên tử (ACID) bằng cách thực hiện tất cả các bước trong một giao dịch duy nhất, nhưng không phù hợp với hệ thống phân tán như microservices.</w:t>
      </w:r>
    </w:p>
    <w:p w14:paraId="0CE817C2">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SAGA Pattern chia giao dịch lớn thành nhiều bước nhỏ, mỗi bước là một giao dịch cục bộ và có cơ chế hoàn tác khi xảy ra lỗi. Mô hình này phù hợp với microservices vì tăng khả năng mở rộng và chịu lỗi.</w:t>
      </w:r>
    </w:p>
    <w:p w14:paraId="74292BF9">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Sự</w:t>
      </w:r>
      <w:r>
        <w:rPr>
          <w:b/>
          <w:bCs/>
          <w:spacing w:val="-3"/>
          <w:sz w:val="24"/>
        </w:rPr>
        <w:t xml:space="preserve"> </w:t>
      </w:r>
      <w:r>
        <w:rPr>
          <w:b/>
          <w:bCs/>
          <w:sz w:val="24"/>
        </w:rPr>
        <w:t>khác</w:t>
      </w:r>
      <w:r>
        <w:rPr>
          <w:b/>
          <w:bCs/>
          <w:spacing w:val="-2"/>
          <w:sz w:val="24"/>
        </w:rPr>
        <w:t xml:space="preserve"> </w:t>
      </w:r>
      <w:r>
        <w:rPr>
          <w:b/>
          <w:bCs/>
          <w:sz w:val="24"/>
        </w:rPr>
        <w:t>biệt</w:t>
      </w:r>
      <w:r>
        <w:rPr>
          <w:b/>
          <w:bCs/>
          <w:spacing w:val="-1"/>
          <w:sz w:val="24"/>
        </w:rPr>
        <w:t xml:space="preserve"> </w:t>
      </w:r>
      <w:r>
        <w:rPr>
          <w:b/>
          <w:bCs/>
          <w:sz w:val="24"/>
        </w:rPr>
        <w:t>giữa</w:t>
      </w:r>
      <w:r>
        <w:rPr>
          <w:b/>
          <w:bCs/>
          <w:spacing w:val="-3"/>
          <w:sz w:val="24"/>
        </w:rPr>
        <w:t xml:space="preserve"> </w:t>
      </w:r>
      <w:r>
        <w:rPr>
          <w:b/>
          <w:bCs/>
          <w:sz w:val="24"/>
        </w:rPr>
        <w:t>Event</w:t>
      </w:r>
      <w:r>
        <w:rPr>
          <w:b/>
          <w:bCs/>
          <w:spacing w:val="1"/>
          <w:sz w:val="24"/>
        </w:rPr>
        <w:t xml:space="preserve"> </w:t>
      </w:r>
      <w:r>
        <w:rPr>
          <w:b/>
          <w:bCs/>
          <w:sz w:val="24"/>
        </w:rPr>
        <w:t>Sourcing</w:t>
      </w:r>
      <w:r>
        <w:rPr>
          <w:b/>
          <w:bCs/>
          <w:spacing w:val="-1"/>
          <w:sz w:val="24"/>
        </w:rPr>
        <w:t xml:space="preserve"> </w:t>
      </w:r>
      <w:r>
        <w:rPr>
          <w:b/>
          <w:bCs/>
          <w:sz w:val="24"/>
        </w:rPr>
        <w:t>Pattern</w:t>
      </w:r>
      <w:r>
        <w:rPr>
          <w:b/>
          <w:bCs/>
          <w:spacing w:val="-2"/>
          <w:sz w:val="24"/>
        </w:rPr>
        <w:t xml:space="preserve"> </w:t>
      </w:r>
      <w:r>
        <w:rPr>
          <w:b/>
          <w:bCs/>
          <w:sz w:val="24"/>
        </w:rPr>
        <w:t>và</w:t>
      </w:r>
      <w:r>
        <w:rPr>
          <w:b/>
          <w:bCs/>
          <w:spacing w:val="-2"/>
          <w:sz w:val="24"/>
        </w:rPr>
        <w:t xml:space="preserve"> </w:t>
      </w:r>
      <w:r>
        <w:rPr>
          <w:b/>
          <w:bCs/>
          <w:sz w:val="24"/>
        </w:rPr>
        <w:t>Transactional</w:t>
      </w:r>
      <w:r>
        <w:rPr>
          <w:b/>
          <w:bCs/>
          <w:spacing w:val="-1"/>
          <w:sz w:val="24"/>
        </w:rPr>
        <w:t xml:space="preserve"> </w:t>
      </w:r>
      <w:r>
        <w:rPr>
          <w:b/>
          <w:bCs/>
          <w:sz w:val="24"/>
        </w:rPr>
        <w:t>Outbox</w:t>
      </w:r>
      <w:r>
        <w:rPr>
          <w:b/>
          <w:bCs/>
          <w:spacing w:val="-2"/>
          <w:sz w:val="24"/>
        </w:rPr>
        <w:t xml:space="preserve"> </w:t>
      </w:r>
      <w:r>
        <w:rPr>
          <w:b/>
          <w:bCs/>
          <w:sz w:val="24"/>
        </w:rPr>
        <w:t>Pattern</w:t>
      </w:r>
      <w:r>
        <w:rPr>
          <w:b/>
          <w:bCs/>
          <w:spacing w:val="1"/>
          <w:sz w:val="24"/>
        </w:rPr>
        <w:t xml:space="preserve"> </w:t>
      </w:r>
      <w:r>
        <w:rPr>
          <w:b/>
          <w:bCs/>
          <w:sz w:val="24"/>
        </w:rPr>
        <w:t>là</w:t>
      </w:r>
      <w:r>
        <w:rPr>
          <w:b/>
          <w:bCs/>
          <w:spacing w:val="-2"/>
          <w:sz w:val="24"/>
        </w:rPr>
        <w:t xml:space="preserve"> </w:t>
      </w:r>
      <w:r>
        <w:rPr>
          <w:b/>
          <w:bCs/>
          <w:spacing w:val="-5"/>
          <w:sz w:val="24"/>
        </w:rPr>
        <w:t>gì?</w:t>
      </w:r>
    </w:p>
    <w:p w14:paraId="0BAB56EF">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Event Sourcing Pattern lưu trữ toàn bộ các sự kiện thay đổi trạng thái của hệ thống thay vì chỉ lưu trạng thái cuối cùng, giúp dễ phục hồi và theo dõi lịch sử.</w:t>
      </w:r>
    </w:p>
    <w:p w14:paraId="50D2CA86">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Transactional Outbox Pattern đảm bảo tính nhất quán giữa dữ liệu và sự kiện bằng cách ghi chúng trong cùng một giao dịch, thường dùng để đồng bộ dữ liệu giữa các dịch vụ.</w:t>
      </w:r>
    </w:p>
    <w:p w14:paraId="2773F0B2">
      <w:pPr>
        <w:pStyle w:val="2"/>
        <w:spacing w:before="36"/>
        <w:ind w:left="220" w:leftChars="100" w:right="528" w:rightChars="240" w:firstLine="0" w:firstLineChars="0"/>
      </w:pPr>
      <w:r>
        <w:t>Resilience</w:t>
      </w:r>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2DE2342B">
      <w:pPr>
        <w:pStyle w:val="12"/>
        <w:numPr>
          <w:ilvl w:val="0"/>
          <w:numId w:val="5"/>
        </w:numPr>
        <w:tabs>
          <w:tab w:val="left" w:pos="440"/>
        </w:tabs>
        <w:spacing w:before="36" w:after="0" w:line="271" w:lineRule="auto"/>
        <w:ind w:left="220" w:leftChars="100" w:right="528" w:rightChars="240" w:firstLine="0" w:firstLineChars="0"/>
        <w:jc w:val="left"/>
        <w:rPr>
          <w:b/>
          <w:bCs/>
          <w:sz w:val="24"/>
        </w:rPr>
      </w:pPr>
      <w:r>
        <w:rPr>
          <w:b/>
          <w:bCs/>
          <w:sz w:val="24"/>
        </w:rPr>
        <w:t>Mô</w:t>
      </w:r>
      <w:r>
        <w:rPr>
          <w:b/>
          <w:bCs/>
          <w:spacing w:val="22"/>
          <w:sz w:val="24"/>
        </w:rPr>
        <w:t xml:space="preserve"> </w:t>
      </w:r>
      <w:r>
        <w:rPr>
          <w:b/>
          <w:bCs/>
          <w:sz w:val="24"/>
        </w:rPr>
        <w:t>hình</w:t>
      </w:r>
      <w:r>
        <w:rPr>
          <w:b/>
          <w:bCs/>
          <w:spacing w:val="22"/>
          <w:sz w:val="24"/>
        </w:rPr>
        <w:t xml:space="preserve"> </w:t>
      </w:r>
      <w:r>
        <w:rPr>
          <w:b/>
          <w:bCs/>
          <w:sz w:val="24"/>
        </w:rPr>
        <w:t>triển</w:t>
      </w:r>
      <w:r>
        <w:rPr>
          <w:b/>
          <w:bCs/>
          <w:spacing w:val="22"/>
          <w:sz w:val="24"/>
        </w:rPr>
        <w:t xml:space="preserve"> </w:t>
      </w:r>
      <w:r>
        <w:rPr>
          <w:b/>
          <w:bCs/>
          <w:sz w:val="24"/>
        </w:rPr>
        <w:t>khai</w:t>
      </w:r>
      <w:r>
        <w:rPr>
          <w:b/>
          <w:bCs/>
          <w:spacing w:val="22"/>
          <w:sz w:val="24"/>
        </w:rPr>
        <w:t xml:space="preserve"> </w:t>
      </w:r>
      <w:r>
        <w:rPr>
          <w:b/>
          <w:bCs/>
          <w:sz w:val="24"/>
        </w:rPr>
        <w:t>nào</w:t>
      </w:r>
      <w:r>
        <w:rPr>
          <w:b/>
          <w:bCs/>
          <w:spacing w:val="26"/>
          <w:sz w:val="24"/>
        </w:rPr>
        <w:t xml:space="preserve"> </w:t>
      </w:r>
      <w:r>
        <w:rPr>
          <w:b/>
          <w:bCs/>
          <w:sz w:val="24"/>
        </w:rPr>
        <w:t>được</w:t>
      </w:r>
      <w:r>
        <w:rPr>
          <w:b/>
          <w:bCs/>
          <w:spacing w:val="21"/>
          <w:sz w:val="24"/>
        </w:rPr>
        <w:t xml:space="preserve"> </w:t>
      </w:r>
      <w:r>
        <w:rPr>
          <w:b/>
          <w:bCs/>
          <w:sz w:val="24"/>
        </w:rPr>
        <w:t>sử</w:t>
      </w:r>
      <w:r>
        <w:rPr>
          <w:b/>
          <w:bCs/>
          <w:spacing w:val="21"/>
          <w:sz w:val="24"/>
        </w:rPr>
        <w:t xml:space="preserve"> </w:t>
      </w:r>
      <w:r>
        <w:rPr>
          <w:b/>
          <w:bCs/>
          <w:sz w:val="24"/>
        </w:rPr>
        <w:t>dụng</w:t>
      </w:r>
      <w:r>
        <w:rPr>
          <w:b/>
          <w:bCs/>
          <w:spacing w:val="22"/>
          <w:sz w:val="24"/>
        </w:rPr>
        <w:t xml:space="preserve"> </w:t>
      </w:r>
      <w:r>
        <w:rPr>
          <w:b/>
          <w:bCs/>
          <w:sz w:val="24"/>
        </w:rPr>
        <w:t>để</w:t>
      </w:r>
      <w:r>
        <w:rPr>
          <w:b/>
          <w:bCs/>
          <w:spacing w:val="21"/>
          <w:sz w:val="24"/>
        </w:rPr>
        <w:t xml:space="preserve"> </w:t>
      </w:r>
      <w:r>
        <w:rPr>
          <w:b/>
          <w:bCs/>
          <w:sz w:val="24"/>
        </w:rPr>
        <w:t>giảm</w:t>
      </w:r>
      <w:r>
        <w:rPr>
          <w:b/>
          <w:bCs/>
          <w:spacing w:val="22"/>
          <w:sz w:val="24"/>
        </w:rPr>
        <w:t xml:space="preserve"> </w:t>
      </w:r>
      <w:r>
        <w:rPr>
          <w:b/>
          <w:bCs/>
          <w:sz w:val="24"/>
        </w:rPr>
        <w:t>thiểu</w:t>
      </w:r>
      <w:r>
        <w:rPr>
          <w:b/>
          <w:bCs/>
          <w:spacing w:val="22"/>
          <w:sz w:val="24"/>
        </w:rPr>
        <w:t xml:space="preserve"> </w:t>
      </w:r>
      <w:r>
        <w:rPr>
          <w:b/>
          <w:bCs/>
          <w:sz w:val="24"/>
        </w:rPr>
        <w:t>thời</w:t>
      </w:r>
      <w:r>
        <w:rPr>
          <w:b/>
          <w:bCs/>
          <w:spacing w:val="22"/>
          <w:sz w:val="24"/>
        </w:rPr>
        <w:t xml:space="preserve"> </w:t>
      </w:r>
      <w:r>
        <w:rPr>
          <w:b/>
          <w:bCs/>
          <w:sz w:val="24"/>
        </w:rPr>
        <w:t>gian</w:t>
      </w:r>
      <w:r>
        <w:rPr>
          <w:b/>
          <w:bCs/>
          <w:spacing w:val="22"/>
          <w:sz w:val="24"/>
        </w:rPr>
        <w:t xml:space="preserve"> </w:t>
      </w:r>
      <w:r>
        <w:rPr>
          <w:b/>
          <w:bCs/>
          <w:sz w:val="24"/>
        </w:rPr>
        <w:t>chết</w:t>
      </w:r>
      <w:r>
        <w:rPr>
          <w:b/>
          <w:bCs/>
          <w:spacing w:val="22"/>
          <w:sz w:val="24"/>
        </w:rPr>
        <w:t xml:space="preserve"> </w:t>
      </w:r>
      <w:r>
        <w:rPr>
          <w:b/>
          <w:bCs/>
          <w:sz w:val="24"/>
        </w:rPr>
        <w:t>khi</w:t>
      </w:r>
      <w:r>
        <w:rPr>
          <w:b/>
          <w:bCs/>
          <w:spacing w:val="22"/>
          <w:sz w:val="24"/>
        </w:rPr>
        <w:t xml:space="preserve"> </w:t>
      </w:r>
      <w:r>
        <w:rPr>
          <w:b/>
          <w:bCs/>
          <w:sz w:val="24"/>
        </w:rPr>
        <w:t>triển</w:t>
      </w:r>
      <w:r>
        <w:rPr>
          <w:b/>
          <w:bCs/>
          <w:spacing w:val="22"/>
          <w:sz w:val="24"/>
        </w:rPr>
        <w:t xml:space="preserve"> </w:t>
      </w:r>
      <w:r>
        <w:rPr>
          <w:b/>
          <w:bCs/>
          <w:sz w:val="24"/>
        </w:rPr>
        <w:t>khai</w:t>
      </w:r>
      <w:r>
        <w:rPr>
          <w:b/>
          <w:bCs/>
          <w:spacing w:val="22"/>
          <w:sz w:val="24"/>
        </w:rPr>
        <w:t xml:space="preserve"> </w:t>
      </w:r>
      <w:r>
        <w:rPr>
          <w:b/>
          <w:bCs/>
          <w:sz w:val="24"/>
        </w:rPr>
        <w:t>microservices? (VD: blue-green, rolling, canary)</w:t>
      </w:r>
    </w:p>
    <w:p w14:paraId="4F8F0BE4">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Các mô hình triển khai thường được sử dụng để giảm thiểu hoặc loại bỏ thời gian chết khi triển khai microservices gồm Blue-Green Deployment, Rolling Deployment và Canary Deployment.</w:t>
      </w:r>
    </w:p>
    <w:p w14:paraId="27B50F3A">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Blue-Green Deployment triển khai phiên bản mới song song với phiên bản cũ, sau đó chuyển toàn bộ lưu lượng sang phiên bản mới, giúp hệ thống không bị gián đoạn.</w:t>
      </w:r>
    </w:p>
    <w:p w14:paraId="1AABD98B">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Rolling Deployment cập nhật từng phần của hệ thống theo từng bước, đảm bảo dịch vụ vẫn hoạt động trong quá trình triển khai.</w:t>
      </w:r>
    </w:p>
    <w:p w14:paraId="44A48BD9">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Canary Deployment triển khai phiên bản mới cho một nhóm người dùng nhỏ trước, nếu ổn định thì mở rộng ra toàn hệ thống, giúp giảm rủi ro khi cập nhật.</w:t>
      </w:r>
    </w:p>
    <w:p w14:paraId="1068C26B">
      <w:pPr>
        <w:pStyle w:val="12"/>
        <w:numPr>
          <w:ilvl w:val="0"/>
          <w:numId w:val="5"/>
        </w:numPr>
        <w:tabs>
          <w:tab w:val="left" w:pos="440"/>
        </w:tabs>
        <w:spacing w:before="0" w:after="0" w:line="271" w:lineRule="auto"/>
        <w:ind w:left="220" w:leftChars="100" w:right="528" w:rightChars="240" w:firstLine="0" w:firstLineChars="0"/>
        <w:jc w:val="left"/>
        <w:rPr>
          <w:b/>
          <w:bCs/>
          <w:sz w:val="24"/>
        </w:rPr>
      </w:pPr>
      <w:r>
        <w:rPr>
          <w:b/>
          <w:bCs/>
          <w:sz w:val="24"/>
        </w:rPr>
        <w:t>Các resilience patterns phổ biến trong microservices bao gồm những gì? Mỗi mô hình giải quyết</w:t>
      </w:r>
      <w:r>
        <w:rPr>
          <w:b/>
          <w:bCs/>
          <w:spacing w:val="80"/>
          <w:sz w:val="24"/>
        </w:rPr>
        <w:t xml:space="preserve"> </w:t>
      </w:r>
      <w:r>
        <w:rPr>
          <w:b/>
          <w:bCs/>
          <w:sz w:val="24"/>
        </w:rPr>
        <w:t>vấn đề gì?</w:t>
      </w:r>
    </w:p>
    <w:p w14:paraId="0DAB6D43">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Trong kiến trúc microservices, các resilience patterns phổ biến gồm Retry, Circuit Breaker, Bulkhead và Timeout. Các mô hình này giúp hệ thống duy trì hoạt động ổn định khi xảy ra lỗi.</w:t>
      </w:r>
    </w:p>
    <w:p w14:paraId="02B65C18">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Retry cho phép dịch vụ thử lại yêu cầu khi gặp lỗi tạm thời, giúp tăng khả năng thành công của request.</w:t>
      </w:r>
    </w:p>
    <w:p w14:paraId="07FDA4A7">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Circuit Breaker ngắt kết nối tạm thời khi phát hiện lỗi xảy ra liên tục, ngăn lỗi lan sang các dịch vụ khác.</w:t>
      </w:r>
    </w:p>
    <w:p w14:paraId="62FC0E9E">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Bulkhead phân tách tài nguyên giữa các dịch vụ hoặc thành phần, giúp lỗi ở một phần không ảnh hưởng đến toàn bộ hệ thống.</w:t>
      </w:r>
    </w:p>
    <w:p w14:paraId="26FD5515">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Timeout giới hạn thời gian chờ phản hồi, tránh tình trạng treo hệ thống khi dịch vụ phía sau phản hồi chậm hoặc không phản hồi.</w:t>
      </w:r>
    </w:p>
    <w:p w14:paraId="6274A112">
      <w:pPr>
        <w:pStyle w:val="12"/>
        <w:numPr>
          <w:ilvl w:val="0"/>
          <w:numId w:val="5"/>
        </w:numPr>
        <w:tabs>
          <w:tab w:val="left" w:pos="440"/>
        </w:tabs>
        <w:spacing w:before="0" w:after="0" w:line="240" w:lineRule="auto"/>
        <w:ind w:left="220" w:leftChars="100" w:right="528" w:rightChars="240" w:firstLine="0" w:firstLineChars="0"/>
        <w:jc w:val="left"/>
        <w:rPr>
          <w:b/>
          <w:bCs/>
          <w:spacing w:val="-2"/>
        </w:rPr>
      </w:pPr>
      <w:r>
        <w:rPr>
          <w:b/>
          <w:bCs/>
          <w:sz w:val="24"/>
        </w:rPr>
        <w:t>Làm</w:t>
      </w:r>
      <w:r>
        <w:rPr>
          <w:b/>
          <w:bCs/>
          <w:spacing w:val="2"/>
          <w:sz w:val="24"/>
        </w:rPr>
        <w:t xml:space="preserve"> </w:t>
      </w:r>
      <w:r>
        <w:rPr>
          <w:b/>
          <w:bCs/>
          <w:sz w:val="24"/>
        </w:rPr>
        <w:t>thế</w:t>
      </w:r>
      <w:r>
        <w:rPr>
          <w:b/>
          <w:bCs/>
          <w:spacing w:val="2"/>
          <w:sz w:val="24"/>
        </w:rPr>
        <w:t xml:space="preserve"> </w:t>
      </w:r>
      <w:r>
        <w:rPr>
          <w:b/>
          <w:bCs/>
          <w:sz w:val="24"/>
        </w:rPr>
        <w:t>nào</w:t>
      </w:r>
      <w:r>
        <w:rPr>
          <w:b/>
          <w:bCs/>
          <w:spacing w:val="3"/>
          <w:sz w:val="24"/>
        </w:rPr>
        <w:t xml:space="preserve"> </w:t>
      </w:r>
      <w:r>
        <w:rPr>
          <w:b/>
          <w:bCs/>
          <w:sz w:val="24"/>
        </w:rPr>
        <w:t>để</w:t>
      </w:r>
      <w:r>
        <w:rPr>
          <w:b/>
          <w:bCs/>
          <w:spacing w:val="5"/>
          <w:sz w:val="24"/>
        </w:rPr>
        <w:t xml:space="preserve"> </w:t>
      </w:r>
      <w:r>
        <w:rPr>
          <w:b/>
          <w:bCs/>
          <w:sz w:val="24"/>
        </w:rPr>
        <w:t>giám</w:t>
      </w:r>
      <w:r>
        <w:rPr>
          <w:b/>
          <w:bCs/>
          <w:spacing w:val="5"/>
          <w:sz w:val="24"/>
        </w:rPr>
        <w:t xml:space="preserve"> </w:t>
      </w:r>
      <w:r>
        <w:rPr>
          <w:b/>
          <w:bCs/>
          <w:sz w:val="24"/>
        </w:rPr>
        <w:t>sát</w:t>
      </w:r>
      <w:r>
        <w:rPr>
          <w:b/>
          <w:bCs/>
          <w:spacing w:val="6"/>
          <w:sz w:val="24"/>
        </w:rPr>
        <w:t xml:space="preserve"> </w:t>
      </w:r>
      <w:r>
        <w:rPr>
          <w:b/>
          <w:bCs/>
          <w:sz w:val="24"/>
        </w:rPr>
        <w:t>và</w:t>
      </w:r>
      <w:r>
        <w:rPr>
          <w:b/>
          <w:bCs/>
          <w:spacing w:val="2"/>
          <w:sz w:val="24"/>
        </w:rPr>
        <w:t xml:space="preserve"> </w:t>
      </w:r>
      <w:r>
        <w:rPr>
          <w:b/>
          <w:bCs/>
          <w:sz w:val="24"/>
        </w:rPr>
        <w:t>quan</w:t>
      </w:r>
      <w:r>
        <w:rPr>
          <w:b/>
          <w:bCs/>
          <w:spacing w:val="3"/>
          <w:sz w:val="24"/>
        </w:rPr>
        <w:t xml:space="preserve"> </w:t>
      </w:r>
      <w:r>
        <w:rPr>
          <w:b/>
          <w:bCs/>
          <w:sz w:val="24"/>
        </w:rPr>
        <w:t>sát</w:t>
      </w:r>
      <w:r>
        <w:rPr>
          <w:b/>
          <w:bCs/>
          <w:spacing w:val="5"/>
          <w:sz w:val="24"/>
        </w:rPr>
        <w:t xml:space="preserve"> </w:t>
      </w:r>
      <w:r>
        <w:rPr>
          <w:b/>
          <w:bCs/>
          <w:sz w:val="24"/>
        </w:rPr>
        <w:t>microservices</w:t>
      </w:r>
      <w:r>
        <w:rPr>
          <w:b/>
          <w:bCs/>
          <w:spacing w:val="4"/>
          <w:sz w:val="24"/>
        </w:rPr>
        <w:t xml:space="preserve"> </w:t>
      </w:r>
      <w:r>
        <w:rPr>
          <w:b/>
          <w:bCs/>
          <w:sz w:val="24"/>
        </w:rPr>
        <w:t>sử</w:t>
      </w:r>
      <w:r>
        <w:rPr>
          <w:b/>
          <w:bCs/>
          <w:spacing w:val="3"/>
          <w:sz w:val="24"/>
        </w:rPr>
        <w:t xml:space="preserve"> </w:t>
      </w:r>
      <w:r>
        <w:rPr>
          <w:b/>
          <w:bCs/>
          <w:sz w:val="24"/>
        </w:rPr>
        <w:t>dụng</w:t>
      </w:r>
      <w:r>
        <w:rPr>
          <w:b/>
          <w:bCs/>
          <w:spacing w:val="3"/>
          <w:sz w:val="24"/>
        </w:rPr>
        <w:t xml:space="preserve"> </w:t>
      </w:r>
      <w:r>
        <w:rPr>
          <w:b/>
          <w:bCs/>
          <w:sz w:val="24"/>
        </w:rPr>
        <w:t>các</w:t>
      </w:r>
      <w:r>
        <w:rPr>
          <w:b/>
          <w:bCs/>
          <w:spacing w:val="6"/>
          <w:sz w:val="24"/>
        </w:rPr>
        <w:t xml:space="preserve"> </w:t>
      </w:r>
      <w:r>
        <w:rPr>
          <w:b/>
          <w:bCs/>
          <w:sz w:val="24"/>
        </w:rPr>
        <w:t>công</w:t>
      </w:r>
      <w:r>
        <w:rPr>
          <w:b/>
          <w:bCs/>
          <w:spacing w:val="3"/>
          <w:sz w:val="24"/>
        </w:rPr>
        <w:t xml:space="preserve"> </w:t>
      </w:r>
      <w:r>
        <w:rPr>
          <w:b/>
          <w:bCs/>
          <w:sz w:val="24"/>
        </w:rPr>
        <w:t>cụ</w:t>
      </w:r>
      <w:r>
        <w:rPr>
          <w:b/>
          <w:bCs/>
          <w:spacing w:val="6"/>
          <w:sz w:val="24"/>
        </w:rPr>
        <w:t xml:space="preserve"> </w:t>
      </w:r>
      <w:r>
        <w:rPr>
          <w:b/>
          <w:bCs/>
          <w:sz w:val="24"/>
        </w:rPr>
        <w:t>như</w:t>
      </w:r>
      <w:r>
        <w:rPr>
          <w:b/>
          <w:bCs/>
          <w:spacing w:val="3"/>
          <w:sz w:val="24"/>
        </w:rPr>
        <w:t xml:space="preserve"> </w:t>
      </w:r>
      <w:r>
        <w:rPr>
          <w:b/>
          <w:bCs/>
          <w:sz w:val="24"/>
        </w:rPr>
        <w:t>Prometheus,</w:t>
      </w:r>
      <w:r>
        <w:rPr>
          <w:rFonts w:hint="default"/>
          <w:b/>
          <w:bCs/>
          <w:sz w:val="24"/>
          <w:lang w:val="vi-VN"/>
        </w:rPr>
        <w:t xml:space="preserve"> </w:t>
      </w:r>
      <w:r>
        <w:rPr>
          <w:b/>
          <w:bCs/>
          <w:spacing w:val="-2"/>
          <w:sz w:val="24"/>
        </w:rPr>
        <w:t>Grafana,</w:t>
      </w:r>
      <w:r>
        <w:rPr>
          <w:rFonts w:hint="default"/>
          <w:b/>
          <w:bCs/>
          <w:spacing w:val="-2"/>
          <w:sz w:val="24"/>
          <w:lang w:val="vi-VN"/>
        </w:rPr>
        <w:t xml:space="preserve"> </w:t>
      </w:r>
      <w:r>
        <w:rPr>
          <w:b/>
          <w:bCs/>
        </w:rPr>
        <w:t>hoặc</w:t>
      </w:r>
      <w:r>
        <w:rPr>
          <w:b/>
          <w:bCs/>
          <w:spacing w:val="-3"/>
        </w:rPr>
        <w:t xml:space="preserve"> </w:t>
      </w:r>
      <w:r>
        <w:rPr>
          <w:b/>
          <w:bCs/>
        </w:rPr>
        <w:t>Elastic</w:t>
      </w:r>
      <w:r>
        <w:rPr>
          <w:b/>
          <w:bCs/>
          <w:spacing w:val="-2"/>
        </w:rPr>
        <w:t xml:space="preserve"> Stack?</w:t>
      </w:r>
    </w:p>
    <w:p w14:paraId="539BCF79">
      <w:pPr>
        <w:pStyle w:val="5"/>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textAlignment w:val="auto"/>
        <w:rPr>
          <w:spacing w:val="-2"/>
        </w:rPr>
      </w:pPr>
      <w:r>
        <w:rPr>
          <w:spacing w:val="-2"/>
        </w:rPr>
        <w:t>Trong kiến trúc microservices, việc giám sát và quan sát hệ thống giúp theo dõi hiệu năng, phát hiện sớm</w:t>
      </w:r>
      <w:r>
        <w:rPr>
          <w:rFonts w:hint="default"/>
          <w:spacing w:val="-2"/>
          <w:lang w:val="vi-VN"/>
        </w:rPr>
        <w:t xml:space="preserve"> </w:t>
      </w:r>
      <w:r>
        <w:rPr>
          <w:spacing w:val="-2"/>
        </w:rPr>
        <w:t>sự cố và đảm bảo hệ thống hoạt động ổn định.</w:t>
      </w:r>
    </w:p>
    <w:p w14:paraId="73E37D2C">
      <w:pPr>
        <w:pStyle w:val="5"/>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textAlignment w:val="auto"/>
        <w:rPr>
          <w:spacing w:val="-2"/>
        </w:rPr>
      </w:pPr>
      <w:r>
        <w:rPr>
          <w:spacing w:val="-2"/>
        </w:rPr>
        <w:t>Prometheus được sử dụng để thu thập các chỉ số (metrics) của từng microservice như mức sử dụng CPU, bộ nhớ, số lượng request và thời gian phản hồi. Các dịch vụ sẽ cung cấp dữ liệu thông qua endpoint metrics để Prometheus thu thập định kỳ.</w:t>
      </w:r>
    </w:p>
    <w:p w14:paraId="0D1B51AB">
      <w:pPr>
        <w:pStyle w:val="5"/>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textAlignment w:val="auto"/>
        <w:rPr>
          <w:spacing w:val="-2"/>
        </w:rPr>
      </w:pPr>
      <w:r>
        <w:rPr>
          <w:spacing w:val="-2"/>
        </w:rPr>
        <w:t>Grafana kết nối với Prometheus để trực quan hóa dữ liệu giám sát bằng các dashboard, giúp người quản trị dễ dàng theo dõi trạng thái và hiệu năng của toàn bộ hệ thống theo thời gian thực.</w:t>
      </w:r>
    </w:p>
    <w:p w14:paraId="1F90C499">
      <w:pPr>
        <w:pStyle w:val="5"/>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textAlignment w:val="auto"/>
        <w:rPr>
          <w:spacing w:val="-2"/>
        </w:rPr>
      </w:pPr>
      <w:r>
        <w:rPr>
          <w:spacing w:val="-2"/>
        </w:rPr>
        <w:t>Elastic Stack (Elasticsearch, Logstash, Kibana) được dùng để thu thập, lưu trữ và phân tích log từ các microservices. Thông qua log, hệ thống có thể xác định nguyên nhân lỗi và theo dõi hành vi của từng dịch vụ.</w:t>
      </w:r>
    </w:p>
    <w:p w14:paraId="72F0FE5F">
      <w:pPr>
        <w:pStyle w:val="5"/>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textAlignment w:val="auto"/>
        <w:rPr>
          <w:spacing w:val="-2"/>
        </w:rPr>
      </w:pPr>
      <w:r>
        <w:rPr>
          <w:spacing w:val="-2"/>
        </w:rPr>
        <w:t>Kết hợp ba công cụ này giúp hệ thống vừa theo dõi được chỉ số hiệu năng, vừa phân tích được log chi tiết, từ đó nâng cao khả năng giám sát và xử lý sự cố trong microservices.</w:t>
      </w:r>
    </w:p>
    <w:p w14:paraId="6165B834">
      <w:pPr>
        <w:pStyle w:val="2"/>
        <w:spacing w:before="36"/>
        <w:ind w:left="220" w:leftChars="100" w:right="528" w:rightChars="240" w:firstLine="0" w:firstLineChars="0"/>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5DBFF690">
      <w:pPr>
        <w:pStyle w:val="12"/>
        <w:numPr>
          <w:ilvl w:val="0"/>
          <w:numId w:val="5"/>
        </w:numPr>
        <w:tabs>
          <w:tab w:val="left" w:pos="440"/>
        </w:tabs>
        <w:spacing w:before="36" w:after="0" w:line="268" w:lineRule="auto"/>
        <w:ind w:left="220" w:leftChars="100" w:right="528" w:rightChars="240" w:firstLine="0" w:firstLineChars="0"/>
        <w:jc w:val="left"/>
        <w:rPr>
          <w:b/>
          <w:bCs/>
          <w:sz w:val="24"/>
        </w:rPr>
      </w:pPr>
      <w:r>
        <w:rPr>
          <w:b/>
          <w:bCs/>
          <w:sz w:val="24"/>
        </w:rPr>
        <w:t>Giải</w:t>
      </w:r>
      <w:r>
        <w:rPr>
          <w:b/>
          <w:bCs/>
          <w:spacing w:val="32"/>
          <w:sz w:val="24"/>
        </w:rPr>
        <w:t xml:space="preserve"> </w:t>
      </w:r>
      <w:r>
        <w:rPr>
          <w:b/>
          <w:bCs/>
          <w:sz w:val="24"/>
        </w:rPr>
        <w:t>pháp</w:t>
      </w:r>
      <w:r>
        <w:rPr>
          <w:b/>
          <w:bCs/>
          <w:spacing w:val="31"/>
          <w:sz w:val="24"/>
        </w:rPr>
        <w:t xml:space="preserve"> </w:t>
      </w:r>
      <w:r>
        <w:rPr>
          <w:b/>
          <w:bCs/>
          <w:sz w:val="24"/>
        </w:rPr>
        <w:t>nào</w:t>
      </w:r>
      <w:r>
        <w:rPr>
          <w:b/>
          <w:bCs/>
          <w:spacing w:val="31"/>
          <w:sz w:val="24"/>
        </w:rPr>
        <w:t xml:space="preserve"> </w:t>
      </w:r>
      <w:r>
        <w:rPr>
          <w:b/>
          <w:bCs/>
          <w:sz w:val="24"/>
        </w:rPr>
        <w:t>giúp</w:t>
      </w:r>
      <w:r>
        <w:rPr>
          <w:b/>
          <w:bCs/>
          <w:spacing w:val="31"/>
          <w:sz w:val="24"/>
        </w:rPr>
        <w:t xml:space="preserve"> </w:t>
      </w:r>
      <w:r>
        <w:rPr>
          <w:b/>
          <w:bCs/>
          <w:sz w:val="24"/>
        </w:rPr>
        <w:t>tăng</w:t>
      </w:r>
      <w:r>
        <w:rPr>
          <w:b/>
          <w:bCs/>
          <w:spacing w:val="34"/>
          <w:sz w:val="24"/>
        </w:rPr>
        <w:t xml:space="preserve"> </w:t>
      </w:r>
      <w:r>
        <w:rPr>
          <w:b/>
          <w:bCs/>
          <w:sz w:val="24"/>
        </w:rPr>
        <w:t>hiệu</w:t>
      </w:r>
      <w:r>
        <w:rPr>
          <w:b/>
          <w:bCs/>
          <w:spacing w:val="31"/>
          <w:sz w:val="24"/>
        </w:rPr>
        <w:t xml:space="preserve"> </w:t>
      </w:r>
      <w:r>
        <w:rPr>
          <w:b/>
          <w:bCs/>
          <w:sz w:val="24"/>
        </w:rPr>
        <w:t>năng</w:t>
      </w:r>
      <w:r>
        <w:rPr>
          <w:b/>
          <w:bCs/>
          <w:spacing w:val="31"/>
          <w:sz w:val="24"/>
        </w:rPr>
        <w:t xml:space="preserve"> </w:t>
      </w:r>
      <w:r>
        <w:rPr>
          <w:b/>
          <w:bCs/>
          <w:sz w:val="24"/>
        </w:rPr>
        <w:t>khi</w:t>
      </w:r>
      <w:r>
        <w:rPr>
          <w:b/>
          <w:bCs/>
          <w:spacing w:val="32"/>
          <w:sz w:val="24"/>
        </w:rPr>
        <w:t xml:space="preserve"> </w:t>
      </w:r>
      <w:r>
        <w:rPr>
          <w:b/>
          <w:bCs/>
          <w:sz w:val="24"/>
        </w:rPr>
        <w:t>giao</w:t>
      </w:r>
      <w:r>
        <w:rPr>
          <w:b/>
          <w:bCs/>
          <w:spacing w:val="31"/>
          <w:sz w:val="24"/>
        </w:rPr>
        <w:t xml:space="preserve"> </w:t>
      </w:r>
      <w:r>
        <w:rPr>
          <w:b/>
          <w:bCs/>
          <w:sz w:val="24"/>
        </w:rPr>
        <w:t>tiếp</w:t>
      </w:r>
      <w:r>
        <w:rPr>
          <w:b/>
          <w:bCs/>
          <w:spacing w:val="31"/>
          <w:sz w:val="24"/>
        </w:rPr>
        <w:t xml:space="preserve"> </w:t>
      </w:r>
      <w:r>
        <w:rPr>
          <w:b/>
          <w:bCs/>
          <w:sz w:val="24"/>
        </w:rPr>
        <w:t>giữa</w:t>
      </w:r>
      <w:r>
        <w:rPr>
          <w:b/>
          <w:bCs/>
          <w:spacing w:val="30"/>
          <w:sz w:val="24"/>
        </w:rPr>
        <w:t xml:space="preserve"> </w:t>
      </w:r>
      <w:r>
        <w:rPr>
          <w:b/>
          <w:bCs/>
          <w:sz w:val="24"/>
        </w:rPr>
        <w:t>các</w:t>
      </w:r>
      <w:r>
        <w:rPr>
          <w:b/>
          <w:bCs/>
          <w:spacing w:val="30"/>
          <w:sz w:val="24"/>
        </w:rPr>
        <w:t xml:space="preserve"> </w:t>
      </w:r>
      <w:r>
        <w:rPr>
          <w:b/>
          <w:bCs/>
          <w:sz w:val="24"/>
        </w:rPr>
        <w:t>microservices?</w:t>
      </w:r>
      <w:r>
        <w:rPr>
          <w:b/>
          <w:bCs/>
          <w:spacing w:val="30"/>
          <w:sz w:val="24"/>
        </w:rPr>
        <w:t xml:space="preserve"> </w:t>
      </w:r>
      <w:r>
        <w:rPr>
          <w:b/>
          <w:bCs/>
          <w:sz w:val="24"/>
        </w:rPr>
        <w:t>(VD:</w:t>
      </w:r>
      <w:r>
        <w:rPr>
          <w:b/>
          <w:bCs/>
          <w:spacing w:val="32"/>
          <w:sz w:val="24"/>
        </w:rPr>
        <w:t xml:space="preserve"> </w:t>
      </w:r>
      <w:r>
        <w:rPr>
          <w:b/>
          <w:bCs/>
          <w:sz w:val="24"/>
        </w:rPr>
        <w:t>cache</w:t>
      </w:r>
      <w:r>
        <w:rPr>
          <w:b/>
          <w:bCs/>
          <w:spacing w:val="30"/>
          <w:sz w:val="24"/>
        </w:rPr>
        <w:t xml:space="preserve"> </w:t>
      </w:r>
      <w:r>
        <w:rPr>
          <w:b/>
          <w:bCs/>
          <w:sz w:val="24"/>
        </w:rPr>
        <w:t>phân</w:t>
      </w:r>
      <w:r>
        <w:rPr>
          <w:b/>
          <w:bCs/>
          <w:spacing w:val="31"/>
          <w:sz w:val="24"/>
        </w:rPr>
        <w:t xml:space="preserve"> </w:t>
      </w:r>
      <w:r>
        <w:rPr>
          <w:b/>
          <w:bCs/>
          <w:sz w:val="24"/>
        </w:rPr>
        <w:t>tán, giảm số lượng API call)</w:t>
      </w:r>
    </w:p>
    <w:p w14:paraId="184AEFAB">
      <w:pPr>
        <w:pStyle w:val="12"/>
        <w:spacing w:after="0" w:line="268" w:lineRule="auto"/>
        <w:ind w:left="220" w:leftChars="100" w:right="528" w:rightChars="240" w:firstLine="0" w:firstLineChars="0"/>
        <w:jc w:val="left"/>
        <w:rPr>
          <w:sz w:val="24"/>
        </w:rPr>
      </w:pPr>
    </w:p>
    <w:p w14:paraId="0E0397FD">
      <w:pPr>
        <w:pStyle w:val="12"/>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Để tăng hiệu năng khi giao tiếp giữa các microservices, hệ thống có thể áp dụng nhiều giải pháp kết hợp.</w:t>
      </w:r>
    </w:p>
    <w:p w14:paraId="3DE59AD6">
      <w:pPr>
        <w:pStyle w:val="12"/>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Trước hết, sử dụng cache phân tán (như Redis, Memcached) giúp giảm số lượng request trực tiếp đến các dịch vụ phía sau và cơ sở dữ liệu, từ đó giảm độ trễ.</w:t>
      </w:r>
    </w:p>
    <w:p w14:paraId="7E80CEEA">
      <w:pPr>
        <w:pStyle w:val="12"/>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Bên cạnh đó, giảm số lượng API call bằng cách áp dụng các pattern như Service Aggregator hoặc API Gateway giúp hạn chế giao tiếp dư thừa giữa các dịch vụ.</w:t>
      </w:r>
    </w:p>
    <w:p w14:paraId="64BB243A">
      <w:pPr>
        <w:pStyle w:val="12"/>
        <w:keepNext w:val="0"/>
        <w:keepLines w:val="0"/>
        <w:pageBreakBefore w:val="0"/>
        <w:widowControl w:val="0"/>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Ngoài ra, giao tiếp bất đồng bộ thông qua kiến trúc event-driven hoặc message queue giúp các dịch vụ không phải chờ phản hồi trực tiếp, từ đó cải thiện hiệu năng và khả năng mở rộng của hệ thống.</w:t>
      </w:r>
    </w:p>
    <w:p w14:paraId="075F6BA2">
      <w:pPr>
        <w:pStyle w:val="12"/>
        <w:numPr>
          <w:ilvl w:val="0"/>
          <w:numId w:val="5"/>
        </w:numPr>
        <w:tabs>
          <w:tab w:val="left" w:pos="440"/>
        </w:tabs>
        <w:spacing w:before="73" w:after="0" w:line="240" w:lineRule="auto"/>
        <w:ind w:left="220" w:leftChars="100" w:right="528" w:rightChars="240" w:firstLine="0" w:firstLineChars="0"/>
        <w:jc w:val="left"/>
        <w:rPr>
          <w:b/>
          <w:bCs/>
          <w:sz w:val="24"/>
        </w:rPr>
      </w:pPr>
      <w:r>
        <w:rPr>
          <w:b/>
          <w:bCs/>
          <w:sz w:val="24"/>
        </w:rPr>
        <w:t>Làm</w:t>
      </w:r>
      <w:r>
        <w:rPr>
          <w:b/>
          <w:bCs/>
          <w:spacing w:val="-3"/>
          <w:sz w:val="24"/>
        </w:rPr>
        <w:t xml:space="preserve"> </w:t>
      </w:r>
      <w:r>
        <w:rPr>
          <w:b/>
          <w:bCs/>
          <w:sz w:val="24"/>
        </w:rPr>
        <w:t>thế</w:t>
      </w:r>
      <w:r>
        <w:rPr>
          <w:b/>
          <w:bCs/>
          <w:spacing w:val="-2"/>
          <w:sz w:val="24"/>
        </w:rPr>
        <w:t xml:space="preserve"> </w:t>
      </w:r>
      <w:r>
        <w:rPr>
          <w:b/>
          <w:bCs/>
          <w:sz w:val="24"/>
        </w:rPr>
        <w:t>nào để</w:t>
      </w:r>
      <w:r>
        <w:rPr>
          <w:b/>
          <w:bCs/>
          <w:spacing w:val="-2"/>
          <w:sz w:val="24"/>
        </w:rPr>
        <w:t xml:space="preserve"> </w:t>
      </w:r>
      <w:r>
        <w:rPr>
          <w:b/>
          <w:bCs/>
          <w:sz w:val="24"/>
        </w:rPr>
        <w:t>xử</w:t>
      </w:r>
      <w:r>
        <w:rPr>
          <w:b/>
          <w:bCs/>
          <w:spacing w:val="-1"/>
          <w:sz w:val="24"/>
        </w:rPr>
        <w:t xml:space="preserve"> </w:t>
      </w:r>
      <w:r>
        <w:rPr>
          <w:b/>
          <w:bCs/>
          <w:sz w:val="24"/>
        </w:rPr>
        <w:t>lý</w:t>
      </w:r>
      <w:r>
        <w:rPr>
          <w:b/>
          <w:bCs/>
          <w:spacing w:val="-1"/>
          <w:sz w:val="24"/>
        </w:rPr>
        <w:t xml:space="preserve"> </w:t>
      </w:r>
      <w:r>
        <w:rPr>
          <w:b/>
          <w:bCs/>
          <w:sz w:val="24"/>
        </w:rPr>
        <w:t>bài toán</w:t>
      </w:r>
      <w:r>
        <w:rPr>
          <w:b/>
          <w:bCs/>
          <w:spacing w:val="-1"/>
          <w:sz w:val="24"/>
        </w:rPr>
        <w:t xml:space="preserve"> </w:t>
      </w:r>
      <w:r>
        <w:rPr>
          <w:b/>
          <w:bCs/>
          <w:sz w:val="24"/>
        </w:rPr>
        <w:t>hiệu suất</w:t>
      </w:r>
      <w:r>
        <w:rPr>
          <w:b/>
          <w:bCs/>
          <w:spacing w:val="-1"/>
          <w:sz w:val="24"/>
        </w:rPr>
        <w:t xml:space="preserve"> </w:t>
      </w:r>
      <w:r>
        <w:rPr>
          <w:b/>
          <w:bCs/>
          <w:sz w:val="24"/>
        </w:rPr>
        <w:t>cho ứng</w:t>
      </w:r>
      <w:r>
        <w:rPr>
          <w:b/>
          <w:bCs/>
          <w:spacing w:val="-1"/>
          <w:sz w:val="24"/>
        </w:rPr>
        <w:t xml:space="preserve"> </w:t>
      </w:r>
      <w:r>
        <w:rPr>
          <w:b/>
          <w:bCs/>
          <w:sz w:val="24"/>
        </w:rPr>
        <w:t>dụng cần</w:t>
      </w:r>
      <w:r>
        <w:rPr>
          <w:b/>
          <w:bCs/>
          <w:spacing w:val="-1"/>
          <w:sz w:val="24"/>
        </w:rPr>
        <w:t xml:space="preserve"> </w:t>
      </w:r>
      <w:r>
        <w:rPr>
          <w:b/>
          <w:bCs/>
          <w:sz w:val="24"/>
        </w:rPr>
        <w:t>xử</w:t>
      </w:r>
      <w:r>
        <w:rPr>
          <w:b/>
          <w:bCs/>
          <w:spacing w:val="-1"/>
          <w:sz w:val="24"/>
        </w:rPr>
        <w:t xml:space="preserve"> </w:t>
      </w:r>
      <w:r>
        <w:rPr>
          <w:b/>
          <w:bCs/>
          <w:sz w:val="24"/>
        </w:rPr>
        <w:t>lý</w:t>
      </w:r>
      <w:r>
        <w:rPr>
          <w:b/>
          <w:bCs/>
          <w:spacing w:val="-1"/>
          <w:sz w:val="24"/>
        </w:rPr>
        <w:t xml:space="preserve"> </w:t>
      </w:r>
      <w:r>
        <w:rPr>
          <w:b/>
          <w:bCs/>
          <w:sz w:val="24"/>
        </w:rPr>
        <w:t>hàng triệu</w:t>
      </w:r>
      <w:r>
        <w:rPr>
          <w:b/>
          <w:bCs/>
          <w:spacing w:val="1"/>
          <w:sz w:val="24"/>
        </w:rPr>
        <w:t xml:space="preserve"> </w:t>
      </w:r>
      <w:r>
        <w:rPr>
          <w:b/>
          <w:bCs/>
          <w:sz w:val="24"/>
        </w:rPr>
        <w:t>sự</w:t>
      </w:r>
      <w:r>
        <w:rPr>
          <w:b/>
          <w:bCs/>
          <w:spacing w:val="-1"/>
          <w:sz w:val="24"/>
        </w:rPr>
        <w:t xml:space="preserve"> </w:t>
      </w:r>
      <w:r>
        <w:rPr>
          <w:b/>
          <w:bCs/>
          <w:sz w:val="24"/>
        </w:rPr>
        <w:t>kiện</w:t>
      </w:r>
      <w:r>
        <w:rPr>
          <w:b/>
          <w:bCs/>
          <w:spacing w:val="-1"/>
          <w:sz w:val="24"/>
        </w:rPr>
        <w:t xml:space="preserve"> </w:t>
      </w:r>
      <w:r>
        <w:rPr>
          <w:b/>
          <w:bCs/>
          <w:sz w:val="24"/>
        </w:rPr>
        <w:t xml:space="preserve">mỗi </w:t>
      </w:r>
      <w:r>
        <w:rPr>
          <w:b/>
          <w:bCs/>
          <w:spacing w:val="-2"/>
          <w:sz w:val="24"/>
        </w:rPr>
        <w:t>giây?</w:t>
      </w:r>
    </w:p>
    <w:p w14:paraId="4A403B0B">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Để xử lý ứng dụng cần xử lý hàng triệu sự kiện mỗi giây, hệ thống nên áp dụng kiến trúc event-driven, trong đó các sự kiện được xử lý bất đồng bộ thông qua message broker hoặc hệ thống streaming. Bên cạnh đó, stream processing giúp xử lý dữ liệu theo luồng liên tục thay vì xử lý theo lô, từ đó giảm độ trễ. Ngoài ra, việc phân mảnh dữ liệu (sharding) và mở rộng theo chiều ngang cho phép hệ thống phân tải công việc lên nhiều node, đảm bảo hiệu năng và khả năng mở rộng.</w:t>
      </w:r>
    </w:p>
    <w:p w14:paraId="318E16CF">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Khi</w:t>
      </w:r>
      <w:r>
        <w:rPr>
          <w:b/>
          <w:bCs/>
          <w:spacing w:val="-3"/>
          <w:sz w:val="24"/>
        </w:rPr>
        <w:t xml:space="preserve"> </w:t>
      </w:r>
      <w:r>
        <w:rPr>
          <w:b/>
          <w:bCs/>
          <w:sz w:val="24"/>
        </w:rPr>
        <w:t>nào</w:t>
      </w:r>
      <w:r>
        <w:rPr>
          <w:b/>
          <w:bCs/>
          <w:spacing w:val="-1"/>
          <w:sz w:val="24"/>
        </w:rPr>
        <w:t xml:space="preserve"> </w:t>
      </w:r>
      <w:r>
        <w:rPr>
          <w:b/>
          <w:bCs/>
          <w:sz w:val="24"/>
        </w:rPr>
        <w:t>cần</w:t>
      </w:r>
      <w:r>
        <w:rPr>
          <w:b/>
          <w:bCs/>
          <w:spacing w:val="-1"/>
          <w:sz w:val="24"/>
        </w:rPr>
        <w:t xml:space="preserve"> </w:t>
      </w:r>
      <w:r>
        <w:rPr>
          <w:b/>
          <w:bCs/>
          <w:sz w:val="24"/>
        </w:rPr>
        <w:t>sử</w:t>
      </w:r>
      <w:r>
        <w:rPr>
          <w:b/>
          <w:bCs/>
          <w:spacing w:val="-2"/>
          <w:sz w:val="24"/>
        </w:rPr>
        <w:t xml:space="preserve"> </w:t>
      </w:r>
      <w:r>
        <w:rPr>
          <w:b/>
          <w:bCs/>
          <w:sz w:val="24"/>
        </w:rPr>
        <w:t>dụng</w:t>
      </w:r>
      <w:r>
        <w:rPr>
          <w:b/>
          <w:bCs/>
          <w:spacing w:val="-1"/>
          <w:sz w:val="24"/>
        </w:rPr>
        <w:t xml:space="preserve"> </w:t>
      </w:r>
      <w:r>
        <w:rPr>
          <w:b/>
          <w:bCs/>
          <w:sz w:val="24"/>
        </w:rPr>
        <w:t>kiến</w:t>
      </w:r>
      <w:r>
        <w:rPr>
          <w:b/>
          <w:bCs/>
          <w:spacing w:val="-1"/>
          <w:sz w:val="24"/>
        </w:rPr>
        <w:t xml:space="preserve"> </w:t>
      </w:r>
      <w:r>
        <w:rPr>
          <w:b/>
          <w:bCs/>
          <w:sz w:val="24"/>
        </w:rPr>
        <w:t>trúc</w:t>
      </w:r>
      <w:r>
        <w:rPr>
          <w:b/>
          <w:bCs/>
          <w:spacing w:val="-2"/>
          <w:sz w:val="24"/>
        </w:rPr>
        <w:t xml:space="preserve"> </w:t>
      </w:r>
      <w:r>
        <w:rPr>
          <w:b/>
          <w:bCs/>
          <w:sz w:val="24"/>
        </w:rPr>
        <w:t>event-driven</w:t>
      </w:r>
      <w:r>
        <w:rPr>
          <w:b/>
          <w:bCs/>
          <w:spacing w:val="-1"/>
          <w:sz w:val="24"/>
        </w:rPr>
        <w:t xml:space="preserve"> </w:t>
      </w:r>
      <w:r>
        <w:rPr>
          <w:b/>
          <w:bCs/>
          <w:sz w:val="24"/>
        </w:rPr>
        <w:t>thay</w:t>
      </w:r>
      <w:r>
        <w:rPr>
          <w:b/>
          <w:bCs/>
          <w:spacing w:val="1"/>
          <w:sz w:val="24"/>
        </w:rPr>
        <w:t xml:space="preserve"> </w:t>
      </w:r>
      <w:r>
        <w:rPr>
          <w:b/>
          <w:bCs/>
          <w:sz w:val="24"/>
        </w:rPr>
        <w:t>vì</w:t>
      </w:r>
      <w:r>
        <w:rPr>
          <w:b/>
          <w:bCs/>
          <w:spacing w:val="-1"/>
          <w:sz w:val="24"/>
        </w:rPr>
        <w:t xml:space="preserve"> </w:t>
      </w:r>
      <w:r>
        <w:rPr>
          <w:b/>
          <w:bCs/>
          <w:sz w:val="24"/>
        </w:rPr>
        <w:t>request-</w:t>
      </w:r>
      <w:r>
        <w:rPr>
          <w:b/>
          <w:bCs/>
          <w:spacing w:val="-2"/>
          <w:sz w:val="24"/>
        </w:rPr>
        <w:t>response?</w:t>
      </w:r>
    </w:p>
    <w:p w14:paraId="5226D807">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Kiến trúc event-driven nên được sử dụng khi hệ thống có nhiều thành phần độc lập cần phản ứng với cùng một sự kiện, khi các xử lý không cần phản hồi ngay lập tức cho người dùng, và khi yêu cầu về khả năng mở rộng, chịu tải cao là quan trọng. Nó đặc biệt phù hợp với các hệ thống phức tạp, microservices, hoặc các nghiệp vụ mà một hành động có thể kích hoạt nhiều xử lý khác nhau mà không muốn các thành phần phụ thuộc chặt chẽ vào nhau.</w:t>
      </w:r>
    </w:p>
    <w:p w14:paraId="07AC9469">
      <w:pPr>
        <w:pStyle w:val="2"/>
        <w:spacing w:before="36"/>
        <w:ind w:left="220" w:leftChars="100" w:right="528" w:rightChars="240" w:firstLine="0" w:firstLineChars="0"/>
      </w:pPr>
      <w:r>
        <w:t>Tư</w:t>
      </w:r>
      <w:r>
        <w:rPr>
          <w:spacing w:val="-2"/>
        </w:rPr>
        <w:t xml:space="preserve"> </w:t>
      </w:r>
      <w:r>
        <w:t>duy</w:t>
      </w:r>
      <w:r>
        <w:rPr>
          <w:spacing w:val="-1"/>
        </w:rPr>
        <w:t xml:space="preserve"> </w:t>
      </w:r>
      <w:r>
        <w:t>thiết</w:t>
      </w:r>
      <w:r>
        <w:rPr>
          <w:spacing w:val="-1"/>
        </w:rPr>
        <w:t xml:space="preserve"> </w:t>
      </w:r>
      <w:r>
        <w:rPr>
          <w:spacing w:val="-5"/>
        </w:rPr>
        <w:t>kế</w:t>
      </w:r>
    </w:p>
    <w:p w14:paraId="3031547A">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Tại</w:t>
      </w:r>
      <w:r>
        <w:rPr>
          <w:b/>
          <w:bCs/>
          <w:spacing w:val="-1"/>
          <w:sz w:val="24"/>
        </w:rPr>
        <w:t xml:space="preserve"> </w:t>
      </w:r>
      <w:r>
        <w:rPr>
          <w:b/>
          <w:bCs/>
          <w:sz w:val="24"/>
        </w:rPr>
        <w:t>sao</w:t>
      </w:r>
      <w:r>
        <w:rPr>
          <w:b/>
          <w:bCs/>
          <w:spacing w:val="-1"/>
          <w:sz w:val="24"/>
        </w:rPr>
        <w:t xml:space="preserve"> </w:t>
      </w:r>
      <w:r>
        <w:rPr>
          <w:b/>
          <w:bCs/>
          <w:sz w:val="24"/>
        </w:rPr>
        <w:t>"mỗi</w:t>
      </w:r>
      <w:r>
        <w:rPr>
          <w:b/>
          <w:bCs/>
          <w:spacing w:val="-1"/>
          <w:sz w:val="24"/>
        </w:rPr>
        <w:t xml:space="preserve"> </w:t>
      </w:r>
      <w:r>
        <w:rPr>
          <w:b/>
          <w:bCs/>
          <w:sz w:val="24"/>
        </w:rPr>
        <w:t>quyết</w:t>
      </w:r>
      <w:r>
        <w:rPr>
          <w:b/>
          <w:bCs/>
          <w:spacing w:val="-1"/>
          <w:sz w:val="24"/>
        </w:rPr>
        <w:t xml:space="preserve"> </w:t>
      </w:r>
      <w:r>
        <w:rPr>
          <w:b/>
          <w:bCs/>
          <w:sz w:val="24"/>
        </w:rPr>
        <w:t>định thiết</w:t>
      </w:r>
      <w:r>
        <w:rPr>
          <w:b/>
          <w:bCs/>
          <w:spacing w:val="-1"/>
          <w:sz w:val="24"/>
        </w:rPr>
        <w:t xml:space="preserve"> </w:t>
      </w:r>
      <w:r>
        <w:rPr>
          <w:b/>
          <w:bCs/>
          <w:sz w:val="24"/>
        </w:rPr>
        <w:t>kế</w:t>
      </w:r>
      <w:r>
        <w:rPr>
          <w:b/>
          <w:bCs/>
          <w:spacing w:val="-2"/>
          <w:sz w:val="24"/>
        </w:rPr>
        <w:t xml:space="preserve"> </w:t>
      </w:r>
      <w:r>
        <w:rPr>
          <w:b/>
          <w:bCs/>
          <w:sz w:val="24"/>
        </w:rPr>
        <w:t>cần</w:t>
      </w:r>
      <w:r>
        <w:rPr>
          <w:b/>
          <w:bCs/>
          <w:spacing w:val="-1"/>
          <w:sz w:val="24"/>
        </w:rPr>
        <w:t xml:space="preserve"> </w:t>
      </w:r>
      <w:r>
        <w:rPr>
          <w:b/>
          <w:bCs/>
          <w:sz w:val="24"/>
        </w:rPr>
        <w:t>được</w:t>
      </w:r>
      <w:r>
        <w:rPr>
          <w:b/>
          <w:bCs/>
          <w:spacing w:val="-2"/>
          <w:sz w:val="24"/>
        </w:rPr>
        <w:t xml:space="preserve"> </w:t>
      </w:r>
      <w:r>
        <w:rPr>
          <w:b/>
          <w:bCs/>
          <w:sz w:val="24"/>
        </w:rPr>
        <w:t>biện minh</w:t>
      </w:r>
      <w:r>
        <w:rPr>
          <w:b/>
          <w:bCs/>
          <w:spacing w:val="-1"/>
          <w:sz w:val="24"/>
        </w:rPr>
        <w:t xml:space="preserve"> </w:t>
      </w:r>
      <w:r>
        <w:rPr>
          <w:b/>
          <w:bCs/>
          <w:sz w:val="24"/>
        </w:rPr>
        <w:t>bởi</w:t>
      </w:r>
      <w:r>
        <w:rPr>
          <w:b/>
          <w:bCs/>
          <w:spacing w:val="-1"/>
          <w:sz w:val="24"/>
        </w:rPr>
        <w:t xml:space="preserve"> </w:t>
      </w:r>
      <w:r>
        <w:rPr>
          <w:b/>
          <w:bCs/>
          <w:sz w:val="24"/>
        </w:rPr>
        <w:t>một</w:t>
      </w:r>
      <w:r>
        <w:rPr>
          <w:b/>
          <w:bCs/>
          <w:spacing w:val="-1"/>
          <w:sz w:val="24"/>
        </w:rPr>
        <w:t xml:space="preserve"> </w:t>
      </w:r>
      <w:r>
        <w:rPr>
          <w:b/>
          <w:bCs/>
          <w:sz w:val="24"/>
        </w:rPr>
        <w:t>yêu</w:t>
      </w:r>
      <w:r>
        <w:rPr>
          <w:b/>
          <w:bCs/>
          <w:spacing w:val="-1"/>
          <w:sz w:val="24"/>
        </w:rPr>
        <w:t xml:space="preserve"> </w:t>
      </w:r>
      <w:r>
        <w:rPr>
          <w:b/>
          <w:bCs/>
          <w:sz w:val="24"/>
        </w:rPr>
        <w:t>cầu kinh</w:t>
      </w:r>
      <w:r>
        <w:rPr>
          <w:b/>
          <w:bCs/>
          <w:spacing w:val="-1"/>
          <w:sz w:val="24"/>
        </w:rPr>
        <w:t xml:space="preserve"> </w:t>
      </w:r>
      <w:r>
        <w:rPr>
          <w:b/>
          <w:bCs/>
          <w:sz w:val="24"/>
        </w:rPr>
        <w:t>doanh"</w:t>
      </w:r>
      <w:r>
        <w:rPr>
          <w:b/>
          <w:bCs/>
          <w:spacing w:val="-1"/>
          <w:sz w:val="24"/>
        </w:rPr>
        <w:t xml:space="preserve"> </w:t>
      </w:r>
      <w:r>
        <w:rPr>
          <w:b/>
          <w:bCs/>
          <w:sz w:val="24"/>
        </w:rPr>
        <w:t>là</w:t>
      </w:r>
      <w:r>
        <w:rPr>
          <w:b/>
          <w:bCs/>
          <w:spacing w:val="-2"/>
          <w:sz w:val="24"/>
        </w:rPr>
        <w:t xml:space="preserve"> </w:t>
      </w:r>
      <w:r>
        <w:rPr>
          <w:b/>
          <w:bCs/>
          <w:sz w:val="24"/>
        </w:rPr>
        <w:t xml:space="preserve">quan </w:t>
      </w:r>
      <w:r>
        <w:rPr>
          <w:b/>
          <w:bCs/>
          <w:spacing w:val="-2"/>
          <w:sz w:val="24"/>
        </w:rPr>
        <w:t>trọng?</w:t>
      </w:r>
    </w:p>
    <w:p w14:paraId="3208F3D2">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Nguyên tắc này giúp đảm bảo rằng mọi lựa chọn kỹ thuật đều phục vụ trực tiếp cho mục tiêu kinh doanh thực tế, tránh việc thiết kế theo sở thích cá nhân hoặc chạy theo công nghệ mới một cách không cần thiết. Nó giúp hệ thống tập trung giải quyết đúng vấn đề, tối ưu chi phí, thời gian phát triển và giảm rủi ro xây dựng những chức năng phức tạp nhưng không mang lại giá trị cho người dùng hay tổ chức.</w:t>
      </w:r>
    </w:p>
    <w:p w14:paraId="0EDF86C7">
      <w:pPr>
        <w:pStyle w:val="12"/>
        <w:numPr>
          <w:ilvl w:val="0"/>
          <w:numId w:val="5"/>
        </w:numPr>
        <w:tabs>
          <w:tab w:val="left" w:pos="440"/>
        </w:tabs>
        <w:spacing w:before="36" w:after="0" w:line="240" w:lineRule="auto"/>
        <w:ind w:left="220" w:leftChars="100" w:right="528" w:rightChars="240" w:firstLine="0" w:firstLineChars="0"/>
        <w:jc w:val="left"/>
        <w:rPr>
          <w:b/>
          <w:bCs/>
          <w:sz w:val="24"/>
        </w:rPr>
      </w:pPr>
      <w:r>
        <w:rPr>
          <w:b/>
          <w:bCs/>
          <w:sz w:val="24"/>
        </w:rPr>
        <w:t>Hãy</w:t>
      </w:r>
      <w:r>
        <w:rPr>
          <w:b/>
          <w:bCs/>
          <w:spacing w:val="-4"/>
          <w:sz w:val="24"/>
        </w:rPr>
        <w:t xml:space="preserve"> </w:t>
      </w:r>
      <w:r>
        <w:rPr>
          <w:b/>
          <w:bCs/>
          <w:sz w:val="24"/>
        </w:rPr>
        <w:t>giải</w:t>
      </w:r>
      <w:r>
        <w:rPr>
          <w:b/>
          <w:bCs/>
          <w:spacing w:val="-1"/>
          <w:sz w:val="24"/>
        </w:rPr>
        <w:t xml:space="preserve"> </w:t>
      </w:r>
      <w:r>
        <w:rPr>
          <w:b/>
          <w:bCs/>
          <w:sz w:val="24"/>
        </w:rPr>
        <w:t>thích</w:t>
      </w:r>
      <w:r>
        <w:rPr>
          <w:b/>
          <w:bCs/>
          <w:spacing w:val="-2"/>
          <w:sz w:val="24"/>
        </w:rPr>
        <w:t xml:space="preserve"> </w:t>
      </w:r>
      <w:r>
        <w:rPr>
          <w:b/>
          <w:bCs/>
          <w:sz w:val="24"/>
        </w:rPr>
        <w:t>khái</w:t>
      </w:r>
      <w:r>
        <w:rPr>
          <w:b/>
          <w:bCs/>
          <w:spacing w:val="-1"/>
          <w:sz w:val="24"/>
        </w:rPr>
        <w:t xml:space="preserve"> </w:t>
      </w:r>
      <w:r>
        <w:rPr>
          <w:b/>
          <w:bCs/>
          <w:sz w:val="24"/>
        </w:rPr>
        <w:t>niệm "Over-engineering"</w:t>
      </w:r>
      <w:r>
        <w:rPr>
          <w:b/>
          <w:bCs/>
          <w:spacing w:val="-1"/>
          <w:sz w:val="24"/>
        </w:rPr>
        <w:t xml:space="preserve"> </w:t>
      </w:r>
      <w:r>
        <w:rPr>
          <w:b/>
          <w:bCs/>
          <w:sz w:val="24"/>
        </w:rPr>
        <w:t>trong</w:t>
      </w:r>
      <w:r>
        <w:rPr>
          <w:b/>
          <w:bCs/>
          <w:spacing w:val="1"/>
          <w:sz w:val="24"/>
        </w:rPr>
        <w:t xml:space="preserve"> </w:t>
      </w:r>
      <w:r>
        <w:rPr>
          <w:b/>
          <w:bCs/>
          <w:sz w:val="24"/>
        </w:rPr>
        <w:t>thiết</w:t>
      </w:r>
      <w:r>
        <w:rPr>
          <w:b/>
          <w:bCs/>
          <w:spacing w:val="-2"/>
          <w:sz w:val="24"/>
        </w:rPr>
        <w:t xml:space="preserve"> </w:t>
      </w:r>
      <w:r>
        <w:rPr>
          <w:b/>
          <w:bCs/>
          <w:sz w:val="24"/>
        </w:rPr>
        <w:t>kế</w:t>
      </w:r>
      <w:r>
        <w:rPr>
          <w:b/>
          <w:bCs/>
          <w:spacing w:val="-2"/>
          <w:sz w:val="24"/>
        </w:rPr>
        <w:t xml:space="preserve"> </w:t>
      </w:r>
      <w:r>
        <w:rPr>
          <w:b/>
          <w:bCs/>
          <w:sz w:val="24"/>
        </w:rPr>
        <w:t>phần</w:t>
      </w:r>
      <w:r>
        <w:rPr>
          <w:b/>
          <w:bCs/>
          <w:spacing w:val="-2"/>
          <w:sz w:val="24"/>
        </w:rPr>
        <w:t xml:space="preserve"> </w:t>
      </w:r>
      <w:r>
        <w:rPr>
          <w:b/>
          <w:bCs/>
          <w:sz w:val="24"/>
        </w:rPr>
        <w:t>mềm.</w:t>
      </w:r>
      <w:r>
        <w:rPr>
          <w:b/>
          <w:bCs/>
          <w:spacing w:val="-1"/>
          <w:sz w:val="24"/>
        </w:rPr>
        <w:t xml:space="preserve"> </w:t>
      </w:r>
      <w:r>
        <w:rPr>
          <w:b/>
          <w:bCs/>
          <w:sz w:val="24"/>
        </w:rPr>
        <w:t>Làm</w:t>
      </w:r>
      <w:r>
        <w:rPr>
          <w:b/>
          <w:bCs/>
          <w:spacing w:val="1"/>
          <w:sz w:val="24"/>
        </w:rPr>
        <w:t xml:space="preserve"> </w:t>
      </w:r>
      <w:r>
        <w:rPr>
          <w:b/>
          <w:bCs/>
          <w:sz w:val="24"/>
        </w:rPr>
        <w:t>thế</w:t>
      </w:r>
      <w:r>
        <w:rPr>
          <w:b/>
          <w:bCs/>
          <w:spacing w:val="-3"/>
          <w:sz w:val="24"/>
        </w:rPr>
        <w:t xml:space="preserve"> </w:t>
      </w:r>
      <w:r>
        <w:rPr>
          <w:b/>
          <w:bCs/>
          <w:sz w:val="24"/>
        </w:rPr>
        <w:t>nào</w:t>
      </w:r>
      <w:r>
        <w:rPr>
          <w:b/>
          <w:bCs/>
          <w:spacing w:val="-1"/>
          <w:sz w:val="24"/>
        </w:rPr>
        <w:t xml:space="preserve"> </w:t>
      </w:r>
      <w:r>
        <w:rPr>
          <w:b/>
          <w:bCs/>
          <w:sz w:val="24"/>
        </w:rPr>
        <w:t>để</w:t>
      </w:r>
      <w:r>
        <w:rPr>
          <w:b/>
          <w:bCs/>
          <w:spacing w:val="-2"/>
          <w:sz w:val="24"/>
        </w:rPr>
        <w:t xml:space="preserve"> tránh?</w:t>
      </w:r>
    </w:p>
    <w:p w14:paraId="36B0E8BD">
      <w:pPr>
        <w:pStyle w:val="12"/>
        <w:keepNext w:val="0"/>
        <w:keepLines w:val="0"/>
        <w:pageBreakBefore w:val="0"/>
        <w:widowControl w:val="0"/>
        <w:numPr>
          <w:ilvl w:val="0"/>
          <w:numId w:val="0"/>
        </w:numPr>
        <w:tabs>
          <w:tab w:val="left" w:pos="440"/>
        </w:tabs>
        <w:kinsoku/>
        <w:wordWrap/>
        <w:overflowPunct/>
        <w:topLinePunct w:val="0"/>
        <w:autoSpaceDE w:val="0"/>
        <w:autoSpaceDN w:val="0"/>
        <w:bidi w:val="0"/>
        <w:adjustRightInd/>
        <w:snapToGrid/>
        <w:spacing w:before="120" w:after="120" w:line="360" w:lineRule="auto"/>
        <w:ind w:left="220" w:leftChars="100" w:right="528" w:rightChars="240" w:firstLine="0" w:firstLineChars="0"/>
        <w:jc w:val="left"/>
        <w:textAlignment w:val="auto"/>
        <w:rPr>
          <w:sz w:val="24"/>
        </w:rPr>
      </w:pPr>
      <w:r>
        <w:rPr>
          <w:sz w:val="24"/>
        </w:rPr>
        <w:t>Over-engineering là tình trạng thiết kế hệ thống quá phức tạp so với nhu cầu thực tế, chẳng hạn như dùng kiến trúc phân tán, microservices hay event-driven cho một bài toán đơn giản. Để tránh over-engineering, cần bắt đầu từ yêu cầu hiện tại, áp dụng nguyên tắc “đủ dùng”, ưu tiên giải pháp đơn giản, và chỉ mở rộng hoặc tối ưu kiến trúc khi có bằng chứng rõ ràng rằng yêu cầu kinh doanh hoặc kỹ thuật thực sự đòi hỏi điều đó.</w:t>
      </w:r>
    </w:p>
    <w:p w14:paraId="3F71F86F">
      <w:pPr>
        <w:spacing w:before="156"/>
        <w:ind w:left="0" w:right="4" w:firstLine="0"/>
        <w:jc w:val="center"/>
        <w:rPr>
          <w:b/>
          <w:sz w:val="24"/>
        </w:rPr>
      </w:pPr>
      <w:r>
        <w:rPr>
          <w:b/>
          <w:sz w:val="24"/>
        </w:rPr>
        <w:t>---</w:t>
      </w:r>
      <w:r>
        <w:rPr>
          <w:b/>
          <w:spacing w:val="55"/>
          <w:sz w:val="24"/>
        </w:rPr>
        <w:t xml:space="preserve"> </w:t>
      </w:r>
      <w:r>
        <w:rPr>
          <w:b/>
          <w:sz w:val="24"/>
        </w:rPr>
        <w:t>Hết --</w:t>
      </w:r>
      <w:r>
        <w:rPr>
          <w:b/>
          <w:spacing w:val="-10"/>
          <w:sz w:val="24"/>
        </w:rPr>
        <w:t>-</w:t>
      </w:r>
      <w:bookmarkStart w:id="0" w:name="_GoBack"/>
      <w:bookmarkEnd w:id="0"/>
    </w:p>
    <w:sectPr>
      <w:pgSz w:w="11910" w:h="16840"/>
      <w:pgMar w:top="1037" w:right="708" w:bottom="1267" w:left="992" w:header="0" w:footer="101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0E905">
    <w:pPr>
      <w:pStyle w:val="5"/>
      <w:spacing w:before="0" w:line="14" w:lineRule="auto"/>
      <w:ind w:left="0" w:firstLine="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470" w:hanging="360"/>
      </w:pPr>
      <w:rPr>
        <w:rFonts w:hint="default"/>
        <w:lang w:val="vi" w:eastAsia="en-US" w:bidi="ar-SA"/>
      </w:rPr>
    </w:lvl>
    <w:lvl w:ilvl="2" w:tentative="0">
      <w:start w:val="0"/>
      <w:numFmt w:val="bullet"/>
      <w:lvlText w:val="•"/>
      <w:lvlJc w:val="left"/>
      <w:pPr>
        <w:ind w:left="2441" w:hanging="360"/>
      </w:pPr>
      <w:rPr>
        <w:rFonts w:hint="default"/>
        <w:lang w:val="vi" w:eastAsia="en-US" w:bidi="ar-SA"/>
      </w:rPr>
    </w:lvl>
    <w:lvl w:ilvl="3" w:tentative="0">
      <w:start w:val="0"/>
      <w:numFmt w:val="bullet"/>
      <w:lvlText w:val="•"/>
      <w:lvlJc w:val="left"/>
      <w:pPr>
        <w:ind w:left="3411" w:hanging="360"/>
      </w:pPr>
      <w:rPr>
        <w:rFonts w:hint="default"/>
        <w:lang w:val="vi" w:eastAsia="en-US" w:bidi="ar-SA"/>
      </w:rPr>
    </w:lvl>
    <w:lvl w:ilvl="4" w:tentative="0">
      <w:start w:val="0"/>
      <w:numFmt w:val="bullet"/>
      <w:lvlText w:val="•"/>
      <w:lvlJc w:val="left"/>
      <w:pPr>
        <w:ind w:left="4382" w:hanging="360"/>
      </w:pPr>
      <w:rPr>
        <w:rFonts w:hint="default"/>
        <w:lang w:val="vi" w:eastAsia="en-US" w:bidi="ar-SA"/>
      </w:rPr>
    </w:lvl>
    <w:lvl w:ilvl="5" w:tentative="0">
      <w:start w:val="0"/>
      <w:numFmt w:val="bullet"/>
      <w:lvlText w:val="•"/>
      <w:lvlJc w:val="left"/>
      <w:pPr>
        <w:ind w:left="5353" w:hanging="360"/>
      </w:pPr>
      <w:rPr>
        <w:rFonts w:hint="default"/>
        <w:lang w:val="vi" w:eastAsia="en-US" w:bidi="ar-SA"/>
      </w:rPr>
    </w:lvl>
    <w:lvl w:ilvl="6" w:tentative="0">
      <w:start w:val="0"/>
      <w:numFmt w:val="bullet"/>
      <w:lvlText w:val="•"/>
      <w:lvlJc w:val="left"/>
      <w:pPr>
        <w:ind w:left="6323" w:hanging="360"/>
      </w:pPr>
      <w:rPr>
        <w:rFonts w:hint="default"/>
        <w:lang w:val="vi" w:eastAsia="en-US" w:bidi="ar-SA"/>
      </w:rPr>
    </w:lvl>
    <w:lvl w:ilvl="7" w:tentative="0">
      <w:start w:val="0"/>
      <w:numFmt w:val="bullet"/>
      <w:lvlText w:val="•"/>
      <w:lvlJc w:val="left"/>
      <w:pPr>
        <w:ind w:left="7294" w:hanging="360"/>
      </w:pPr>
      <w:rPr>
        <w:rFonts w:hint="default"/>
        <w:lang w:val="vi" w:eastAsia="en-US" w:bidi="ar-SA"/>
      </w:rPr>
    </w:lvl>
    <w:lvl w:ilvl="8" w:tentative="0">
      <w:start w:val="0"/>
      <w:numFmt w:val="bullet"/>
      <w:lvlText w:val="•"/>
      <w:lvlJc w:val="left"/>
      <w:pPr>
        <w:ind w:left="8265" w:hanging="360"/>
      </w:pPr>
      <w:rPr>
        <w:rFonts w:hint="default"/>
        <w:lang w:val="vi" w:eastAsia="en-US" w:bidi="ar-SA"/>
      </w:rPr>
    </w:lvl>
  </w:abstractNum>
  <w:abstractNum w:abstractNumId="1">
    <w:nsid w:val="BF205925"/>
    <w:multiLevelType w:val="multilevel"/>
    <w:tmpl w:val="BF205925"/>
    <w:lvl w:ilvl="0" w:tentative="0">
      <w:start w:val="1"/>
      <w:numFmt w:val="decimal"/>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upperLetter"/>
      <w:lvlText w:val="%2."/>
      <w:lvlJc w:val="left"/>
      <w:pPr>
        <w:ind w:left="793" w:hanging="293"/>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0"/>
      <w:numFmt w:val="bullet"/>
      <w:lvlText w:val="•"/>
      <w:lvlJc w:val="left"/>
      <w:pPr>
        <w:ind w:left="1845" w:hanging="293"/>
      </w:pPr>
      <w:rPr>
        <w:rFonts w:hint="default"/>
        <w:lang w:val="vi" w:eastAsia="en-US" w:bidi="ar-SA"/>
      </w:rPr>
    </w:lvl>
    <w:lvl w:ilvl="3" w:tentative="0">
      <w:start w:val="0"/>
      <w:numFmt w:val="bullet"/>
      <w:lvlText w:val="•"/>
      <w:lvlJc w:val="left"/>
      <w:pPr>
        <w:ind w:left="2890" w:hanging="293"/>
      </w:pPr>
      <w:rPr>
        <w:rFonts w:hint="default"/>
        <w:lang w:val="vi" w:eastAsia="en-US" w:bidi="ar-SA"/>
      </w:rPr>
    </w:lvl>
    <w:lvl w:ilvl="4" w:tentative="0">
      <w:start w:val="0"/>
      <w:numFmt w:val="bullet"/>
      <w:lvlText w:val="•"/>
      <w:lvlJc w:val="left"/>
      <w:pPr>
        <w:ind w:left="3935" w:hanging="293"/>
      </w:pPr>
      <w:rPr>
        <w:rFonts w:hint="default"/>
        <w:lang w:val="vi" w:eastAsia="en-US" w:bidi="ar-SA"/>
      </w:rPr>
    </w:lvl>
    <w:lvl w:ilvl="5" w:tentative="0">
      <w:start w:val="0"/>
      <w:numFmt w:val="bullet"/>
      <w:lvlText w:val="•"/>
      <w:lvlJc w:val="left"/>
      <w:pPr>
        <w:ind w:left="4980" w:hanging="293"/>
      </w:pPr>
      <w:rPr>
        <w:rFonts w:hint="default"/>
        <w:lang w:val="vi" w:eastAsia="en-US" w:bidi="ar-SA"/>
      </w:rPr>
    </w:lvl>
    <w:lvl w:ilvl="6" w:tentative="0">
      <w:start w:val="0"/>
      <w:numFmt w:val="bullet"/>
      <w:lvlText w:val="•"/>
      <w:lvlJc w:val="left"/>
      <w:pPr>
        <w:ind w:left="6025" w:hanging="293"/>
      </w:pPr>
      <w:rPr>
        <w:rFonts w:hint="default"/>
        <w:lang w:val="vi" w:eastAsia="en-US" w:bidi="ar-SA"/>
      </w:rPr>
    </w:lvl>
    <w:lvl w:ilvl="7" w:tentative="0">
      <w:start w:val="0"/>
      <w:numFmt w:val="bullet"/>
      <w:lvlText w:val="•"/>
      <w:lvlJc w:val="left"/>
      <w:pPr>
        <w:ind w:left="7070" w:hanging="293"/>
      </w:pPr>
      <w:rPr>
        <w:rFonts w:hint="default"/>
        <w:lang w:val="vi" w:eastAsia="en-US" w:bidi="ar-SA"/>
      </w:rPr>
    </w:lvl>
    <w:lvl w:ilvl="8" w:tentative="0">
      <w:start w:val="0"/>
      <w:numFmt w:val="bullet"/>
      <w:lvlText w:val="•"/>
      <w:lvlJc w:val="left"/>
      <w:pPr>
        <w:ind w:left="8116" w:hanging="293"/>
      </w:pPr>
      <w:rPr>
        <w:rFonts w:hint="default"/>
        <w:lang w:val="vi" w:eastAsia="en-US" w:bidi="ar-SA"/>
      </w:rPr>
    </w:lvl>
  </w:abstractNum>
  <w:abstractNum w:abstractNumId="2">
    <w:nsid w:val="CF092B84"/>
    <w:multiLevelType w:val="multilevel"/>
    <w:tmpl w:val="CF092B84"/>
    <w:lvl w:ilvl="0"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2538" w:hanging="360"/>
      </w:pPr>
      <w:rPr>
        <w:rFonts w:hint="default"/>
        <w:lang w:val="vi" w:eastAsia="en-US" w:bidi="ar-SA"/>
      </w:rPr>
    </w:lvl>
    <w:lvl w:ilvl="3" w:tentative="0">
      <w:start w:val="0"/>
      <w:numFmt w:val="bullet"/>
      <w:lvlText w:val="•"/>
      <w:lvlJc w:val="left"/>
      <w:pPr>
        <w:ind w:left="3496" w:hanging="360"/>
      </w:pPr>
      <w:rPr>
        <w:rFonts w:hint="default"/>
        <w:lang w:val="vi" w:eastAsia="en-US" w:bidi="ar-SA"/>
      </w:rPr>
    </w:lvl>
    <w:lvl w:ilvl="4" w:tentative="0">
      <w:start w:val="0"/>
      <w:numFmt w:val="bullet"/>
      <w:lvlText w:val="•"/>
      <w:lvlJc w:val="left"/>
      <w:pPr>
        <w:ind w:left="4455" w:hanging="360"/>
      </w:pPr>
      <w:rPr>
        <w:rFonts w:hint="default"/>
        <w:lang w:val="vi" w:eastAsia="en-US" w:bidi="ar-SA"/>
      </w:rPr>
    </w:lvl>
    <w:lvl w:ilvl="5" w:tentative="0">
      <w:start w:val="0"/>
      <w:numFmt w:val="bullet"/>
      <w:lvlText w:val="•"/>
      <w:lvlJc w:val="left"/>
      <w:pPr>
        <w:ind w:left="5413" w:hanging="360"/>
      </w:pPr>
      <w:rPr>
        <w:rFonts w:hint="default"/>
        <w:lang w:val="vi" w:eastAsia="en-US" w:bidi="ar-SA"/>
      </w:rPr>
    </w:lvl>
    <w:lvl w:ilvl="6" w:tentative="0">
      <w:start w:val="0"/>
      <w:numFmt w:val="bullet"/>
      <w:lvlText w:val="•"/>
      <w:lvlJc w:val="left"/>
      <w:pPr>
        <w:ind w:left="6372" w:hanging="360"/>
      </w:pPr>
      <w:rPr>
        <w:rFonts w:hint="default"/>
        <w:lang w:val="vi" w:eastAsia="en-US" w:bidi="ar-SA"/>
      </w:rPr>
    </w:lvl>
    <w:lvl w:ilvl="7" w:tentative="0">
      <w:start w:val="0"/>
      <w:numFmt w:val="bullet"/>
      <w:lvlText w:val="•"/>
      <w:lvlJc w:val="left"/>
      <w:pPr>
        <w:ind w:left="7330" w:hanging="360"/>
      </w:pPr>
      <w:rPr>
        <w:rFonts w:hint="default"/>
        <w:lang w:val="vi" w:eastAsia="en-US" w:bidi="ar-SA"/>
      </w:rPr>
    </w:lvl>
    <w:lvl w:ilvl="8" w:tentative="0">
      <w:start w:val="0"/>
      <w:numFmt w:val="bullet"/>
      <w:lvlText w:val="•"/>
      <w:lvlJc w:val="left"/>
      <w:pPr>
        <w:ind w:left="8289" w:hanging="360"/>
      </w:pPr>
      <w:rPr>
        <w:rFonts w:hint="default"/>
        <w:lang w:val="vi" w:eastAsia="en-US" w:bidi="ar-SA"/>
      </w:rPr>
    </w:lvl>
  </w:abstractNum>
  <w:abstractNum w:abstractNumId="3">
    <w:nsid w:val="0053208E"/>
    <w:multiLevelType w:val="multilevel"/>
    <w:tmpl w:val="0053208E"/>
    <w:lvl w:ilvl="0" w:tentative="0">
      <w:start w:val="1"/>
      <w:numFmt w:val="decimal"/>
      <w:lvlText w:val="%1."/>
      <w:lvlJc w:val="left"/>
      <w:pPr>
        <w:ind w:left="38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3" w:tentative="0">
      <w:start w:val="0"/>
      <w:numFmt w:val="bullet"/>
      <w:lvlText w:val="•"/>
      <w:lvlJc w:val="left"/>
      <w:pPr>
        <w:ind w:left="1580" w:hanging="360"/>
      </w:pPr>
      <w:rPr>
        <w:rFonts w:hint="default"/>
        <w:lang w:val="vi" w:eastAsia="en-US" w:bidi="ar-SA"/>
      </w:rPr>
    </w:lvl>
    <w:lvl w:ilvl="4" w:tentative="0">
      <w:start w:val="0"/>
      <w:numFmt w:val="bullet"/>
      <w:lvlText w:val="•"/>
      <w:lvlJc w:val="left"/>
      <w:pPr>
        <w:ind w:left="2812" w:hanging="360"/>
      </w:pPr>
      <w:rPr>
        <w:rFonts w:hint="default"/>
        <w:lang w:val="vi" w:eastAsia="en-US" w:bidi="ar-SA"/>
      </w:rPr>
    </w:lvl>
    <w:lvl w:ilvl="5" w:tentative="0">
      <w:start w:val="0"/>
      <w:numFmt w:val="bullet"/>
      <w:lvlText w:val="•"/>
      <w:lvlJc w:val="left"/>
      <w:pPr>
        <w:ind w:left="4044" w:hanging="360"/>
      </w:pPr>
      <w:rPr>
        <w:rFonts w:hint="default"/>
        <w:lang w:val="vi" w:eastAsia="en-US" w:bidi="ar-SA"/>
      </w:rPr>
    </w:lvl>
    <w:lvl w:ilvl="6" w:tentative="0">
      <w:start w:val="0"/>
      <w:numFmt w:val="bullet"/>
      <w:lvlText w:val="•"/>
      <w:lvlJc w:val="left"/>
      <w:pPr>
        <w:ind w:left="5277" w:hanging="360"/>
      </w:pPr>
      <w:rPr>
        <w:rFonts w:hint="default"/>
        <w:lang w:val="vi" w:eastAsia="en-US" w:bidi="ar-SA"/>
      </w:rPr>
    </w:lvl>
    <w:lvl w:ilvl="7" w:tentative="0">
      <w:start w:val="0"/>
      <w:numFmt w:val="bullet"/>
      <w:lvlText w:val="•"/>
      <w:lvlJc w:val="left"/>
      <w:pPr>
        <w:ind w:left="6509" w:hanging="360"/>
      </w:pPr>
      <w:rPr>
        <w:rFonts w:hint="default"/>
        <w:lang w:val="vi" w:eastAsia="en-US" w:bidi="ar-SA"/>
      </w:rPr>
    </w:lvl>
    <w:lvl w:ilvl="8" w:tentative="0">
      <w:start w:val="0"/>
      <w:numFmt w:val="bullet"/>
      <w:lvlText w:val="•"/>
      <w:lvlJc w:val="left"/>
      <w:pPr>
        <w:ind w:left="7741" w:hanging="360"/>
      </w:pPr>
      <w:rPr>
        <w:rFonts w:hint="default"/>
        <w:lang w:val="vi" w:eastAsia="en-US" w:bidi="ar-SA"/>
      </w:rPr>
    </w:lvl>
  </w:abstractNum>
  <w:abstractNum w:abstractNumId="4">
    <w:nsid w:val="59ADCABA"/>
    <w:multiLevelType w:val="multilevel"/>
    <w:tmpl w:val="59ADCABA"/>
    <w:lvl w:ilvl="0"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2538" w:hanging="360"/>
      </w:pPr>
      <w:rPr>
        <w:rFonts w:hint="default"/>
        <w:lang w:val="vi" w:eastAsia="en-US" w:bidi="ar-SA"/>
      </w:rPr>
    </w:lvl>
    <w:lvl w:ilvl="3" w:tentative="0">
      <w:start w:val="0"/>
      <w:numFmt w:val="bullet"/>
      <w:lvlText w:val="•"/>
      <w:lvlJc w:val="left"/>
      <w:pPr>
        <w:ind w:left="3496" w:hanging="360"/>
      </w:pPr>
      <w:rPr>
        <w:rFonts w:hint="default"/>
        <w:lang w:val="vi" w:eastAsia="en-US" w:bidi="ar-SA"/>
      </w:rPr>
    </w:lvl>
    <w:lvl w:ilvl="4" w:tentative="0">
      <w:start w:val="0"/>
      <w:numFmt w:val="bullet"/>
      <w:lvlText w:val="•"/>
      <w:lvlJc w:val="left"/>
      <w:pPr>
        <w:ind w:left="4455" w:hanging="360"/>
      </w:pPr>
      <w:rPr>
        <w:rFonts w:hint="default"/>
        <w:lang w:val="vi" w:eastAsia="en-US" w:bidi="ar-SA"/>
      </w:rPr>
    </w:lvl>
    <w:lvl w:ilvl="5" w:tentative="0">
      <w:start w:val="0"/>
      <w:numFmt w:val="bullet"/>
      <w:lvlText w:val="•"/>
      <w:lvlJc w:val="left"/>
      <w:pPr>
        <w:ind w:left="5413" w:hanging="360"/>
      </w:pPr>
      <w:rPr>
        <w:rFonts w:hint="default"/>
        <w:lang w:val="vi" w:eastAsia="en-US" w:bidi="ar-SA"/>
      </w:rPr>
    </w:lvl>
    <w:lvl w:ilvl="6" w:tentative="0">
      <w:start w:val="0"/>
      <w:numFmt w:val="bullet"/>
      <w:lvlText w:val="•"/>
      <w:lvlJc w:val="left"/>
      <w:pPr>
        <w:ind w:left="6372" w:hanging="360"/>
      </w:pPr>
      <w:rPr>
        <w:rFonts w:hint="default"/>
        <w:lang w:val="vi" w:eastAsia="en-US" w:bidi="ar-SA"/>
      </w:rPr>
    </w:lvl>
    <w:lvl w:ilvl="7" w:tentative="0">
      <w:start w:val="0"/>
      <w:numFmt w:val="bullet"/>
      <w:lvlText w:val="•"/>
      <w:lvlJc w:val="left"/>
      <w:pPr>
        <w:ind w:left="7330" w:hanging="360"/>
      </w:pPr>
      <w:rPr>
        <w:rFonts w:hint="default"/>
        <w:lang w:val="vi" w:eastAsia="en-US" w:bidi="ar-SA"/>
      </w:rPr>
    </w:lvl>
    <w:lvl w:ilvl="8" w:tentative="0">
      <w:start w:val="0"/>
      <w:numFmt w:val="bullet"/>
      <w:lvlText w:val="•"/>
      <w:lvlJc w:val="left"/>
      <w:pPr>
        <w:ind w:left="8289" w:hanging="360"/>
      </w:pPr>
      <w:rPr>
        <w:rFonts w:hint="default"/>
        <w:lang w:val="vi"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2050BB5"/>
    <w:rsid w:val="255157EF"/>
    <w:rsid w:val="365B34D7"/>
    <w:rsid w:val="577D763D"/>
    <w:rsid w:val="737A40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140"/>
      <w:outlineLvl w:val="1"/>
    </w:pPr>
    <w:rPr>
      <w:rFonts w:ascii="Times New Roman" w:hAnsi="Times New Roman" w:eastAsia="Times New Roman" w:cs="Times New Roman"/>
      <w:b/>
      <w:bCs/>
      <w:sz w:val="24"/>
      <w:szCs w:val="24"/>
      <w:lang w:val="vi"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36"/>
      <w:ind w:left="500" w:hanging="360"/>
    </w:pPr>
    <w:rPr>
      <w:rFonts w:ascii="Times New Roman" w:hAnsi="Times New Roman" w:eastAsia="Times New Roman" w:cs="Times New Roman"/>
      <w:sz w:val="24"/>
      <w:szCs w:val="24"/>
      <w:lang w:val="vi" w:eastAsia="en-US" w:bidi="ar-SA"/>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73"/>
      <w:ind w:left="1" w:right="4"/>
      <w:jc w:val="center"/>
    </w:pPr>
    <w:rPr>
      <w:rFonts w:ascii="Times New Roman" w:hAnsi="Times New Roman" w:eastAsia="Times New Roman" w:cs="Times New Roman"/>
      <w:b/>
      <w:bCs/>
      <w:sz w:val="32"/>
      <w:szCs w:val="32"/>
      <w:lang w:val="vi"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36"/>
      <w:ind w:left="500" w:hanging="360"/>
    </w:pPr>
    <w:rPr>
      <w:rFonts w:ascii="Times New Roman" w:hAnsi="Times New Roman" w:eastAsia="Times New Roman" w:cs="Times New Roman"/>
      <w:lang w:val="vi" w:eastAsia="en-US" w:bidi="ar-SA"/>
    </w:rPr>
  </w:style>
  <w:style w:type="paragraph" w:customStyle="1" w:styleId="13">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12</Pages>
  <Words>243</Words>
  <Characters>966</Characters>
  <TotalTime>71</TotalTime>
  <ScaleCrop>false</ScaleCrop>
  <LinksUpToDate>false</LinksUpToDate>
  <CharactersWithSpaces>1200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2026-02-03T02:58:00Z</dcterms:created>
  <dc:creator>DNTAI</dc:creator>
  <cp:lastModifiedBy>Tuan1 Hoang</cp:lastModifiedBy>
  <dcterms:modified xsi:type="dcterms:W3CDTF">2026-02-05T13:47:56Z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Acrobat PDFMaker 19 for Word</vt:lpwstr>
  </property>
  <property fmtid="{D5CDD505-2E9C-101B-9397-08002B2CF9AE}" pid="4" name="LastSaved">
    <vt:filetime>2026-02-03T00:00:00Z</vt:filetime>
  </property>
  <property fmtid="{D5CDD505-2E9C-101B-9397-08002B2CF9AE}" pid="5" name="Producer">
    <vt:lpwstr>Adobe PDF Library 19.21.90</vt:lpwstr>
  </property>
  <property fmtid="{D5CDD505-2E9C-101B-9397-08002B2CF9AE}" pid="6" name="SourceModified">
    <vt:lpwstr>D:20260130064334</vt:lpwstr>
  </property>
  <property fmtid="{D5CDD505-2E9C-101B-9397-08002B2CF9AE}" pid="7" name="KSOTemplateDocerSaveRecord">
    <vt:lpwstr>eyJoZGlkIjoiZjI4OTU5Y2Q2OWU2ODI0NWM1MTJjY2IyZWRmODIxZmYiLCJ1c2VySWQiOiIxMzkxODc3MjI4NzMwIn0=</vt:lpwstr>
  </property>
  <property fmtid="{D5CDD505-2E9C-101B-9397-08002B2CF9AE}" pid="8" name="KSOProductBuildVer">
    <vt:lpwstr>1033-12.2.0.23196</vt:lpwstr>
  </property>
  <property fmtid="{D5CDD505-2E9C-101B-9397-08002B2CF9AE}" pid="9" name="ICV">
    <vt:lpwstr>0057DD59BDF24CECAAE32122BADF75FE_12</vt:lpwstr>
  </property>
</Properties>
</file>